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54716E" w14:textId="77777777" w:rsidR="007E6EA8" w:rsidRPr="007E6EA8" w:rsidRDefault="007E6EA8" w:rsidP="007E6EA8">
      <w:pPr>
        <w:jc w:val="center"/>
        <w:rPr>
          <w:rFonts w:ascii="Times New Roman" w:hAnsi="Times New Roman"/>
          <w:b/>
          <w:bCs/>
          <w:sz w:val="28"/>
          <w:szCs w:val="28"/>
        </w:rPr>
      </w:pPr>
      <w:r w:rsidRPr="007E6EA8">
        <w:rPr>
          <w:rFonts w:ascii="Times New Roman" w:hAnsi="Times New Roman"/>
          <w:b/>
          <w:bCs/>
          <w:sz w:val="28"/>
          <w:szCs w:val="28"/>
        </w:rPr>
        <w:t>A</w:t>
      </w:r>
    </w:p>
    <w:p w14:paraId="7690668B" w14:textId="77777777" w:rsidR="007E6EA8" w:rsidRPr="007E6EA8" w:rsidRDefault="007E6EA8" w:rsidP="007E6EA8">
      <w:pPr>
        <w:jc w:val="center"/>
        <w:rPr>
          <w:rFonts w:ascii="Times New Roman" w:hAnsi="Times New Roman"/>
          <w:b/>
          <w:bCs/>
          <w:sz w:val="28"/>
          <w:szCs w:val="28"/>
        </w:rPr>
      </w:pPr>
      <w:r w:rsidRPr="007E6EA8">
        <w:rPr>
          <w:rFonts w:ascii="Times New Roman" w:hAnsi="Times New Roman"/>
          <w:b/>
          <w:bCs/>
          <w:sz w:val="28"/>
          <w:szCs w:val="28"/>
        </w:rPr>
        <w:t>Project Report</w:t>
      </w:r>
    </w:p>
    <w:p w14:paraId="1CBADDAE" w14:textId="77777777" w:rsidR="007E6EA8" w:rsidRDefault="007E6EA8" w:rsidP="007E6EA8">
      <w:pPr>
        <w:jc w:val="center"/>
        <w:rPr>
          <w:rFonts w:ascii="Times New Roman" w:hAnsi="Times New Roman"/>
          <w:b/>
          <w:bCs/>
          <w:sz w:val="28"/>
          <w:szCs w:val="28"/>
        </w:rPr>
      </w:pPr>
      <w:r w:rsidRPr="007E6EA8">
        <w:rPr>
          <w:rFonts w:ascii="Times New Roman" w:hAnsi="Times New Roman"/>
          <w:b/>
          <w:bCs/>
          <w:sz w:val="28"/>
          <w:szCs w:val="28"/>
        </w:rPr>
        <w:t>On</w:t>
      </w:r>
    </w:p>
    <w:p w14:paraId="47D7275D" w14:textId="77777777" w:rsidR="004E129E" w:rsidRDefault="004E129E" w:rsidP="007E6EA8">
      <w:pPr>
        <w:jc w:val="center"/>
        <w:rPr>
          <w:rFonts w:ascii="Times New Roman" w:hAnsi="Times New Roman"/>
          <w:b/>
          <w:bCs/>
          <w:sz w:val="28"/>
          <w:szCs w:val="28"/>
        </w:rPr>
      </w:pPr>
      <w:r>
        <w:rPr>
          <w:rFonts w:ascii="Times New Roman" w:hAnsi="Times New Roman"/>
          <w:b/>
          <w:bCs/>
          <w:sz w:val="28"/>
          <w:szCs w:val="28"/>
        </w:rPr>
        <w:t>COURIER SERVICE</w:t>
      </w:r>
    </w:p>
    <w:p w14:paraId="240DFBBF" w14:textId="77777777" w:rsidR="007E6EA8" w:rsidRPr="007E6EA8" w:rsidRDefault="007E6EA8" w:rsidP="007E6EA8">
      <w:pPr>
        <w:jc w:val="center"/>
        <w:rPr>
          <w:rFonts w:ascii="Times New Roman" w:hAnsi="Times New Roman"/>
          <w:b/>
          <w:bCs/>
          <w:sz w:val="28"/>
          <w:szCs w:val="28"/>
        </w:rPr>
      </w:pPr>
      <w:r w:rsidRPr="007E6EA8">
        <w:rPr>
          <w:rFonts w:ascii="Times New Roman" w:hAnsi="Times New Roman"/>
          <w:b/>
          <w:bCs/>
          <w:sz w:val="28"/>
          <w:szCs w:val="28"/>
        </w:rPr>
        <w:t>Submitted in the partial fulfillment of the requirement for the degree of</w:t>
      </w:r>
    </w:p>
    <w:p w14:paraId="477F8383" w14:textId="77777777" w:rsidR="007E6EA8" w:rsidRPr="007E6EA8" w:rsidRDefault="007E6EA8" w:rsidP="007E6EA8">
      <w:pPr>
        <w:jc w:val="center"/>
        <w:rPr>
          <w:rFonts w:ascii="Times New Roman" w:hAnsi="Times New Roman"/>
          <w:b/>
          <w:bCs/>
          <w:sz w:val="28"/>
          <w:szCs w:val="28"/>
          <w:u w:val="single"/>
        </w:rPr>
      </w:pPr>
      <w:r w:rsidRPr="007E6EA8">
        <w:rPr>
          <w:rFonts w:ascii="Times New Roman" w:hAnsi="Times New Roman"/>
          <w:b/>
          <w:bCs/>
          <w:sz w:val="28"/>
          <w:szCs w:val="28"/>
          <w:u w:val="single"/>
        </w:rPr>
        <w:t>BACHELOR   OF   TECHNOLOGY</w:t>
      </w:r>
    </w:p>
    <w:p w14:paraId="01E50A1E" w14:textId="77777777" w:rsidR="007E6EA8" w:rsidRPr="007E6EA8" w:rsidRDefault="004E129E" w:rsidP="007E6EA8">
      <w:pPr>
        <w:jc w:val="center"/>
        <w:rPr>
          <w:rFonts w:ascii="Times New Roman" w:hAnsi="Times New Roman"/>
          <w:b/>
          <w:bCs/>
          <w:sz w:val="28"/>
          <w:szCs w:val="28"/>
        </w:rPr>
      </w:pPr>
      <w:r>
        <w:rPr>
          <w:rFonts w:ascii="Times New Roman" w:hAnsi="Times New Roman"/>
          <w:b/>
          <w:bCs/>
          <w:sz w:val="28"/>
          <w:szCs w:val="28"/>
        </w:rPr>
        <w:t>(Session-2022-2026</w:t>
      </w:r>
      <w:r w:rsidR="007E6EA8" w:rsidRPr="007E6EA8">
        <w:rPr>
          <w:rFonts w:ascii="Times New Roman" w:hAnsi="Times New Roman"/>
          <w:b/>
          <w:bCs/>
          <w:sz w:val="28"/>
          <w:szCs w:val="28"/>
        </w:rPr>
        <w:t>)</w:t>
      </w:r>
    </w:p>
    <w:p w14:paraId="4AC1C5FD" w14:textId="77777777" w:rsidR="007E6EA8" w:rsidRPr="007E6EA8" w:rsidRDefault="007E6EA8" w:rsidP="007E6EA8">
      <w:pPr>
        <w:jc w:val="center"/>
        <w:rPr>
          <w:rFonts w:ascii="Times New Roman" w:hAnsi="Times New Roman"/>
          <w:b/>
          <w:bCs/>
          <w:sz w:val="28"/>
          <w:szCs w:val="28"/>
        </w:rPr>
      </w:pPr>
      <w:r w:rsidRPr="007E6EA8">
        <w:rPr>
          <w:rFonts w:ascii="Times New Roman" w:hAnsi="Times New Roman"/>
          <w:noProof/>
        </w:rPr>
        <w:drawing>
          <wp:inline distT="0" distB="0" distL="0" distR="0" wp14:anchorId="353CE715" wp14:editId="61A24DD3">
            <wp:extent cx="2606040" cy="2084890"/>
            <wp:effectExtent l="0" t="0" r="0" b="0"/>
            <wp:docPr id="8788823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7589" cy="2094130"/>
                    </a:xfrm>
                    <a:prstGeom prst="rect">
                      <a:avLst/>
                    </a:prstGeom>
                    <a:noFill/>
                    <a:ln>
                      <a:noFill/>
                    </a:ln>
                  </pic:spPr>
                </pic:pic>
              </a:graphicData>
            </a:graphic>
          </wp:inline>
        </w:drawing>
      </w:r>
    </w:p>
    <w:p w14:paraId="06D55162" w14:textId="77777777" w:rsidR="007E6EA8" w:rsidRPr="007E6EA8" w:rsidRDefault="007E6EA8" w:rsidP="007E6EA8">
      <w:pPr>
        <w:jc w:val="center"/>
        <w:rPr>
          <w:rFonts w:ascii="Times New Roman" w:hAnsi="Times New Roman"/>
          <w:b/>
          <w:bCs/>
          <w:sz w:val="28"/>
          <w:szCs w:val="28"/>
        </w:rPr>
      </w:pPr>
    </w:p>
    <w:p w14:paraId="409FD83F" w14:textId="77777777" w:rsidR="007E6EA8" w:rsidRPr="007E6EA8" w:rsidRDefault="007E6EA8" w:rsidP="007E6EA8">
      <w:pPr>
        <w:rPr>
          <w:rFonts w:ascii="Times New Roman" w:hAnsi="Times New Roman"/>
          <w:b/>
          <w:bCs/>
          <w:sz w:val="28"/>
          <w:szCs w:val="28"/>
        </w:rPr>
      </w:pPr>
      <w:r w:rsidRPr="007E6EA8">
        <w:rPr>
          <w:rFonts w:ascii="Times New Roman" w:hAnsi="Times New Roman"/>
          <w:b/>
          <w:bCs/>
          <w:sz w:val="28"/>
          <w:szCs w:val="28"/>
        </w:rPr>
        <w:t>Submitted To:</w:t>
      </w:r>
      <w:r w:rsidRPr="007E6EA8">
        <w:rPr>
          <w:rFonts w:ascii="Times New Roman" w:hAnsi="Times New Roman"/>
          <w:b/>
          <w:bCs/>
          <w:sz w:val="28"/>
          <w:szCs w:val="28"/>
        </w:rPr>
        <w:tab/>
      </w:r>
      <w:r w:rsidRPr="007E6EA8">
        <w:rPr>
          <w:rFonts w:ascii="Times New Roman" w:hAnsi="Times New Roman"/>
          <w:b/>
          <w:bCs/>
          <w:sz w:val="28"/>
          <w:szCs w:val="28"/>
        </w:rPr>
        <w:tab/>
      </w:r>
      <w:r w:rsidRPr="007E6EA8">
        <w:rPr>
          <w:rFonts w:ascii="Times New Roman" w:hAnsi="Times New Roman"/>
          <w:b/>
          <w:bCs/>
          <w:sz w:val="28"/>
          <w:szCs w:val="28"/>
        </w:rPr>
        <w:tab/>
      </w:r>
      <w:r w:rsidR="008131A1">
        <w:rPr>
          <w:rFonts w:ascii="Times New Roman" w:hAnsi="Times New Roman"/>
          <w:b/>
          <w:bCs/>
          <w:sz w:val="28"/>
          <w:szCs w:val="28"/>
        </w:rPr>
        <w:t xml:space="preserve">                                         </w:t>
      </w:r>
      <w:r w:rsidRPr="007E6EA8">
        <w:rPr>
          <w:rFonts w:ascii="Times New Roman" w:hAnsi="Times New Roman"/>
          <w:b/>
          <w:bCs/>
          <w:sz w:val="28"/>
          <w:szCs w:val="28"/>
        </w:rPr>
        <w:t>Submitted by:</w:t>
      </w:r>
    </w:p>
    <w:p w14:paraId="4F37B2D7" w14:textId="3BCCE235" w:rsidR="007E6EA8" w:rsidRPr="007E6EA8" w:rsidRDefault="007E6EA8" w:rsidP="007E6EA8">
      <w:pPr>
        <w:rPr>
          <w:rFonts w:ascii="Times New Roman" w:hAnsi="Times New Roman"/>
          <w:b/>
          <w:bCs/>
          <w:sz w:val="28"/>
          <w:szCs w:val="28"/>
        </w:rPr>
      </w:pPr>
      <w:r w:rsidRPr="007E6EA8">
        <w:rPr>
          <w:rFonts w:ascii="Times New Roman" w:hAnsi="Times New Roman"/>
          <w:b/>
          <w:bCs/>
          <w:sz w:val="28"/>
          <w:szCs w:val="28"/>
        </w:rPr>
        <w:t>Teac</w:t>
      </w:r>
      <w:r w:rsidR="004E129E">
        <w:rPr>
          <w:rFonts w:ascii="Times New Roman" w:hAnsi="Times New Roman"/>
          <w:b/>
          <w:bCs/>
          <w:sz w:val="28"/>
          <w:szCs w:val="28"/>
        </w:rPr>
        <w:t>her Name</w:t>
      </w:r>
      <w:r w:rsidR="004E129E">
        <w:rPr>
          <w:rFonts w:ascii="Times New Roman" w:hAnsi="Times New Roman"/>
          <w:b/>
          <w:bCs/>
          <w:sz w:val="28"/>
          <w:szCs w:val="28"/>
        </w:rPr>
        <w:tab/>
      </w:r>
      <w:r w:rsidR="004E129E">
        <w:rPr>
          <w:rFonts w:ascii="Times New Roman" w:hAnsi="Times New Roman"/>
          <w:b/>
          <w:bCs/>
          <w:sz w:val="28"/>
          <w:szCs w:val="28"/>
        </w:rPr>
        <w:tab/>
      </w:r>
      <w:r w:rsidR="004E129E">
        <w:rPr>
          <w:rFonts w:ascii="Times New Roman" w:hAnsi="Times New Roman"/>
          <w:b/>
          <w:bCs/>
          <w:sz w:val="28"/>
          <w:szCs w:val="28"/>
        </w:rPr>
        <w:tab/>
      </w:r>
      <w:r w:rsidR="004E129E">
        <w:rPr>
          <w:rFonts w:ascii="Times New Roman" w:hAnsi="Times New Roman"/>
          <w:b/>
          <w:bCs/>
          <w:sz w:val="28"/>
          <w:szCs w:val="28"/>
        </w:rPr>
        <w:tab/>
      </w:r>
      <w:r w:rsidR="004E129E">
        <w:rPr>
          <w:rFonts w:ascii="Times New Roman" w:hAnsi="Times New Roman"/>
          <w:b/>
          <w:bCs/>
          <w:sz w:val="28"/>
          <w:szCs w:val="28"/>
        </w:rPr>
        <w:tab/>
      </w:r>
      <w:r w:rsidR="004E129E">
        <w:rPr>
          <w:rFonts w:ascii="Times New Roman" w:hAnsi="Times New Roman"/>
          <w:b/>
          <w:bCs/>
          <w:sz w:val="28"/>
          <w:szCs w:val="28"/>
        </w:rPr>
        <w:tab/>
      </w:r>
      <w:r w:rsidR="004E129E">
        <w:rPr>
          <w:rFonts w:ascii="Times New Roman" w:hAnsi="Times New Roman"/>
          <w:b/>
          <w:bCs/>
          <w:sz w:val="28"/>
          <w:szCs w:val="28"/>
        </w:rPr>
        <w:tab/>
      </w:r>
      <w:r w:rsidR="00F748A0">
        <w:rPr>
          <w:rFonts w:ascii="Times New Roman" w:hAnsi="Times New Roman"/>
          <w:b/>
          <w:bCs/>
          <w:sz w:val="28"/>
          <w:szCs w:val="28"/>
        </w:rPr>
        <w:t>Jaismeen</w:t>
      </w:r>
    </w:p>
    <w:p w14:paraId="26D4C6A9" w14:textId="77777777" w:rsidR="007E6EA8" w:rsidRPr="007E6EA8" w:rsidRDefault="007E6EA8" w:rsidP="007E6EA8">
      <w:pPr>
        <w:rPr>
          <w:rFonts w:ascii="Times New Roman" w:hAnsi="Times New Roman"/>
          <w:b/>
          <w:bCs/>
          <w:sz w:val="28"/>
          <w:szCs w:val="28"/>
        </w:rPr>
      </w:pPr>
      <w:r w:rsidRPr="007E6EA8">
        <w:rPr>
          <w:rFonts w:ascii="Times New Roman" w:hAnsi="Times New Roman"/>
          <w:b/>
          <w:bCs/>
          <w:sz w:val="28"/>
          <w:szCs w:val="28"/>
        </w:rPr>
        <w:t>Assistant Prof.</w:t>
      </w:r>
      <w:r w:rsidRPr="007E6EA8">
        <w:rPr>
          <w:rFonts w:ascii="Times New Roman" w:hAnsi="Times New Roman"/>
          <w:b/>
          <w:bCs/>
          <w:sz w:val="28"/>
          <w:szCs w:val="28"/>
        </w:rPr>
        <w:tab/>
      </w:r>
      <w:r w:rsidRPr="007E6EA8">
        <w:rPr>
          <w:rFonts w:ascii="Times New Roman" w:hAnsi="Times New Roman"/>
          <w:b/>
          <w:bCs/>
          <w:sz w:val="28"/>
          <w:szCs w:val="28"/>
        </w:rPr>
        <w:tab/>
      </w:r>
      <w:r w:rsidRPr="007E6EA8">
        <w:rPr>
          <w:rFonts w:ascii="Times New Roman" w:hAnsi="Times New Roman"/>
          <w:b/>
          <w:bCs/>
          <w:sz w:val="28"/>
          <w:szCs w:val="28"/>
        </w:rPr>
        <w:tab/>
      </w:r>
      <w:r w:rsidRPr="007E6EA8">
        <w:rPr>
          <w:rFonts w:ascii="Times New Roman" w:hAnsi="Times New Roman"/>
          <w:b/>
          <w:bCs/>
          <w:sz w:val="28"/>
          <w:szCs w:val="28"/>
        </w:rPr>
        <w:tab/>
      </w:r>
      <w:r w:rsidRPr="007E6EA8">
        <w:rPr>
          <w:rFonts w:ascii="Times New Roman" w:hAnsi="Times New Roman"/>
          <w:b/>
          <w:bCs/>
          <w:sz w:val="28"/>
          <w:szCs w:val="28"/>
        </w:rPr>
        <w:tab/>
      </w:r>
      <w:r w:rsidRPr="007E6EA8">
        <w:rPr>
          <w:rFonts w:ascii="Times New Roman" w:hAnsi="Times New Roman"/>
          <w:b/>
          <w:bCs/>
          <w:sz w:val="28"/>
          <w:szCs w:val="28"/>
        </w:rPr>
        <w:tab/>
      </w:r>
      <w:r w:rsidRPr="007E6EA8">
        <w:rPr>
          <w:rFonts w:ascii="Times New Roman" w:hAnsi="Times New Roman"/>
          <w:b/>
          <w:bCs/>
          <w:sz w:val="28"/>
          <w:szCs w:val="28"/>
        </w:rPr>
        <w:tab/>
      </w:r>
      <w:proofErr w:type="spellStart"/>
      <w:proofErr w:type="gramStart"/>
      <w:r w:rsidRPr="007E6EA8">
        <w:rPr>
          <w:rFonts w:ascii="Times New Roman" w:hAnsi="Times New Roman"/>
          <w:b/>
          <w:bCs/>
          <w:sz w:val="28"/>
          <w:szCs w:val="28"/>
        </w:rPr>
        <w:t>B.tech</w:t>
      </w:r>
      <w:proofErr w:type="spellEnd"/>
      <w:proofErr w:type="gramEnd"/>
      <w:r w:rsidR="008131A1">
        <w:rPr>
          <w:rFonts w:ascii="Times New Roman" w:hAnsi="Times New Roman"/>
          <w:b/>
          <w:bCs/>
          <w:sz w:val="28"/>
          <w:szCs w:val="28"/>
        </w:rPr>
        <w:t xml:space="preserve">  </w:t>
      </w:r>
      <w:r w:rsidRPr="007E6EA8">
        <w:rPr>
          <w:rFonts w:ascii="Times New Roman" w:hAnsi="Times New Roman"/>
          <w:b/>
          <w:bCs/>
          <w:sz w:val="28"/>
          <w:szCs w:val="28"/>
        </w:rPr>
        <w:t>4</w:t>
      </w:r>
      <w:r w:rsidRPr="007E6EA8">
        <w:rPr>
          <w:rFonts w:ascii="Times New Roman" w:hAnsi="Times New Roman"/>
          <w:b/>
          <w:bCs/>
          <w:sz w:val="28"/>
          <w:szCs w:val="28"/>
          <w:vertAlign w:val="superscript"/>
        </w:rPr>
        <w:t>th</w:t>
      </w:r>
      <w:r w:rsidR="008131A1">
        <w:rPr>
          <w:rFonts w:ascii="Times New Roman" w:hAnsi="Times New Roman"/>
          <w:b/>
          <w:bCs/>
          <w:sz w:val="28"/>
          <w:szCs w:val="28"/>
          <w:vertAlign w:val="superscript"/>
        </w:rPr>
        <w:t xml:space="preserve">  </w:t>
      </w:r>
      <w:r w:rsidRPr="007E6EA8">
        <w:rPr>
          <w:rFonts w:ascii="Times New Roman" w:hAnsi="Times New Roman"/>
          <w:b/>
          <w:bCs/>
          <w:sz w:val="28"/>
          <w:szCs w:val="28"/>
        </w:rPr>
        <w:t xml:space="preserve"> Sem.</w:t>
      </w:r>
    </w:p>
    <w:p w14:paraId="4BD61218" w14:textId="5B0D6BAF" w:rsidR="007E6EA8" w:rsidRPr="007E6EA8" w:rsidRDefault="008131A1" w:rsidP="007E6EA8">
      <w:pPr>
        <w:rPr>
          <w:rFonts w:ascii="Times New Roman" w:hAnsi="Times New Roman"/>
          <w:b/>
          <w:bCs/>
          <w:sz w:val="28"/>
          <w:szCs w:val="28"/>
        </w:rPr>
      </w:pPr>
      <w:r>
        <w:rPr>
          <w:rFonts w:ascii="Times New Roman" w:hAnsi="Times New Roman"/>
          <w:b/>
          <w:bCs/>
          <w:sz w:val="28"/>
          <w:szCs w:val="28"/>
        </w:rPr>
        <w:t>Dept. of Computer Sci. &amp; Eng</w:t>
      </w:r>
      <w:r w:rsidR="007E6EA8" w:rsidRPr="007E6EA8">
        <w:rPr>
          <w:rFonts w:ascii="Times New Roman" w:hAnsi="Times New Roman"/>
          <w:b/>
          <w:bCs/>
          <w:sz w:val="28"/>
          <w:szCs w:val="28"/>
        </w:rPr>
        <w:t>.</w:t>
      </w:r>
      <w:r w:rsidR="004E129E">
        <w:rPr>
          <w:rFonts w:ascii="Times New Roman" w:hAnsi="Times New Roman"/>
          <w:b/>
          <w:bCs/>
          <w:sz w:val="28"/>
          <w:szCs w:val="28"/>
        </w:rPr>
        <w:t xml:space="preserve">             </w:t>
      </w:r>
      <w:r w:rsidR="004E129E">
        <w:rPr>
          <w:rFonts w:ascii="Times New Roman" w:hAnsi="Times New Roman"/>
          <w:b/>
          <w:bCs/>
          <w:sz w:val="28"/>
          <w:szCs w:val="28"/>
        </w:rPr>
        <w:tab/>
      </w:r>
      <w:r w:rsidR="004E129E">
        <w:rPr>
          <w:rFonts w:ascii="Times New Roman" w:hAnsi="Times New Roman"/>
          <w:b/>
          <w:bCs/>
          <w:sz w:val="28"/>
          <w:szCs w:val="28"/>
        </w:rPr>
        <w:tab/>
      </w:r>
      <w:r w:rsidR="004E129E">
        <w:rPr>
          <w:rFonts w:ascii="Times New Roman" w:hAnsi="Times New Roman"/>
          <w:b/>
          <w:bCs/>
          <w:sz w:val="28"/>
          <w:szCs w:val="28"/>
        </w:rPr>
        <w:tab/>
        <w:t>Roll No.22028051</w:t>
      </w:r>
      <w:r w:rsidR="00F748A0">
        <w:rPr>
          <w:rFonts w:ascii="Times New Roman" w:hAnsi="Times New Roman"/>
          <w:b/>
          <w:bCs/>
          <w:sz w:val="28"/>
          <w:szCs w:val="28"/>
        </w:rPr>
        <w:t>8</w:t>
      </w:r>
    </w:p>
    <w:p w14:paraId="6E80EE3E" w14:textId="77777777" w:rsidR="00EE522E" w:rsidRPr="007E6EA8" w:rsidRDefault="00EE522E" w:rsidP="005B6532">
      <w:pPr>
        <w:jc w:val="center"/>
        <w:rPr>
          <w:rFonts w:ascii="Times New Roman" w:hAnsi="Times New Roman"/>
          <w:b/>
          <w:bCs/>
          <w:sz w:val="28"/>
          <w:szCs w:val="28"/>
        </w:rPr>
      </w:pPr>
    </w:p>
    <w:p w14:paraId="6340C452" w14:textId="77777777" w:rsidR="00EE522E" w:rsidRPr="007E6EA8" w:rsidRDefault="00EE522E" w:rsidP="005B6532">
      <w:pPr>
        <w:jc w:val="center"/>
        <w:rPr>
          <w:rFonts w:ascii="Times New Roman" w:hAnsi="Times New Roman"/>
          <w:b/>
          <w:bCs/>
          <w:sz w:val="28"/>
          <w:szCs w:val="28"/>
        </w:rPr>
      </w:pPr>
    </w:p>
    <w:p w14:paraId="46B86B1C" w14:textId="77777777" w:rsidR="007E6EA8" w:rsidRPr="007E6EA8" w:rsidRDefault="008131A1" w:rsidP="005B6532">
      <w:pPr>
        <w:jc w:val="center"/>
        <w:rPr>
          <w:rFonts w:ascii="Times New Roman" w:hAnsi="Times New Roman"/>
          <w:b/>
          <w:bCs/>
          <w:sz w:val="36"/>
          <w:szCs w:val="36"/>
        </w:rPr>
      </w:pPr>
      <w:r>
        <w:rPr>
          <w:rFonts w:ascii="Times New Roman" w:hAnsi="Times New Roman"/>
          <w:b/>
          <w:bCs/>
          <w:sz w:val="36"/>
          <w:szCs w:val="36"/>
        </w:rPr>
        <w:t>BABA FARID COLLEGE OF ENGINEERING &amp; TECHNOLOGY</w:t>
      </w:r>
    </w:p>
    <w:p w14:paraId="2BF1EB89" w14:textId="77777777" w:rsidR="006846B1" w:rsidRPr="007E6EA8" w:rsidRDefault="006846B1" w:rsidP="005B6532">
      <w:pPr>
        <w:jc w:val="center"/>
        <w:rPr>
          <w:rFonts w:ascii="Times New Roman" w:hAnsi="Times New Roman"/>
          <w:b/>
          <w:bCs/>
          <w:sz w:val="28"/>
          <w:szCs w:val="28"/>
        </w:rPr>
      </w:pPr>
    </w:p>
    <w:p w14:paraId="7AE5C2DA" w14:textId="77777777" w:rsidR="007E6EA8" w:rsidRPr="007E6EA8" w:rsidRDefault="007E6EA8" w:rsidP="005B6532">
      <w:pPr>
        <w:pStyle w:val="Heading1"/>
        <w:spacing w:before="87"/>
        <w:ind w:right="1337"/>
        <w:jc w:val="center"/>
        <w:rPr>
          <w:rFonts w:ascii="Times New Roman" w:hAnsi="Times New Roman"/>
          <w:color w:val="0E1C24"/>
          <w:spacing w:val="-2"/>
          <w:u w:val="thick" w:color="0E1C24"/>
        </w:rPr>
      </w:pPr>
    </w:p>
    <w:p w14:paraId="5B712E76" w14:textId="77777777" w:rsidR="005B6532" w:rsidRPr="007E6EA8" w:rsidRDefault="005B6532" w:rsidP="007E6EA8">
      <w:pPr>
        <w:pStyle w:val="Heading1"/>
        <w:spacing w:before="87"/>
        <w:ind w:right="1337"/>
        <w:jc w:val="center"/>
        <w:rPr>
          <w:rFonts w:ascii="Times New Roman" w:hAnsi="Times New Roman"/>
          <w:color w:val="0E1C24"/>
          <w:spacing w:val="-2"/>
          <w:u w:val="thick" w:color="0E1C24"/>
        </w:rPr>
      </w:pPr>
      <w:r w:rsidRPr="007E6EA8">
        <w:rPr>
          <w:rFonts w:ascii="Times New Roman" w:hAnsi="Times New Roman"/>
          <w:color w:val="0E1C24"/>
          <w:spacing w:val="-2"/>
          <w:u w:val="thick" w:color="0E1C24"/>
        </w:rPr>
        <w:t>PREFACE</w:t>
      </w:r>
    </w:p>
    <w:p w14:paraId="20105C15" w14:textId="77777777" w:rsidR="005B6532" w:rsidRPr="007E6EA8" w:rsidRDefault="005B6532" w:rsidP="005B6532">
      <w:pPr>
        <w:rPr>
          <w:rFonts w:ascii="Times New Roman" w:hAnsi="Times New Roman"/>
        </w:rPr>
      </w:pPr>
    </w:p>
    <w:p w14:paraId="2EA944BB" w14:textId="77777777" w:rsidR="007C1EDB" w:rsidRPr="00E1155A" w:rsidRDefault="007C1EDB" w:rsidP="007C1EDB">
      <w:pPr>
        <w:spacing w:before="100" w:beforeAutospacing="1" w:after="100" w:afterAutospacing="1" w:line="360" w:lineRule="auto"/>
        <w:jc w:val="both"/>
        <w:rPr>
          <w:rFonts w:ascii="Times New Roman" w:eastAsia="Times New Roman" w:hAnsi="Times New Roman"/>
          <w:sz w:val="24"/>
          <w:szCs w:val="24"/>
          <w:lang w:bidi="pa-IN"/>
        </w:rPr>
      </w:pPr>
      <w:r w:rsidRPr="00E1155A">
        <w:rPr>
          <w:rFonts w:ascii="Times New Roman" w:eastAsia="Times New Roman" w:hAnsi="Times New Roman"/>
          <w:sz w:val="24"/>
          <w:szCs w:val="24"/>
          <w:lang w:bidi="pa-IN"/>
        </w:rPr>
        <w:t>Welcome to our Courier Service, where reliability meets efficiency in delivering your packages safely and swiftly. We understand the importance of timely deliveries and the trust you place in us to handle your shipments with care. Our commitment to excellence ensures that every parcel, from small documents to large packages, reaches its destination on time and in pristine condition. With a dedicated team and streamlined processes, we aim to provide you with a seamless experience that exceeds your expectations. Thank you f</w:t>
      </w:r>
      <w:r>
        <w:rPr>
          <w:rFonts w:ascii="Times New Roman" w:eastAsia="Times New Roman" w:hAnsi="Times New Roman"/>
          <w:sz w:val="24"/>
          <w:szCs w:val="24"/>
          <w:lang w:bidi="pa-IN"/>
        </w:rPr>
        <w:t xml:space="preserve">or choosing our Courier Service, </w:t>
      </w:r>
      <w:r w:rsidRPr="00E1155A">
        <w:rPr>
          <w:rFonts w:ascii="Times New Roman" w:eastAsia="Times New Roman" w:hAnsi="Times New Roman"/>
          <w:sz w:val="24"/>
          <w:szCs w:val="24"/>
          <w:lang w:bidi="pa-IN"/>
        </w:rPr>
        <w:t>we look forward to serving you with reliability and professionalism.</w:t>
      </w:r>
    </w:p>
    <w:p w14:paraId="2EBE8F21" w14:textId="77777777" w:rsidR="00A04470" w:rsidRPr="007E6EA8" w:rsidRDefault="00A04470" w:rsidP="009031CA">
      <w:pPr>
        <w:pStyle w:val="Heading1"/>
        <w:jc w:val="center"/>
        <w:rPr>
          <w:rFonts w:ascii="Times New Roman" w:hAnsi="Times New Roman"/>
          <w:color w:val="0D0D0D" w:themeColor="text1" w:themeTint="F2"/>
          <w:sz w:val="24"/>
          <w:szCs w:val="24"/>
          <w:u w:val="thick"/>
        </w:rPr>
      </w:pPr>
    </w:p>
    <w:p w14:paraId="5F85AC9E" w14:textId="77777777" w:rsidR="00A04470" w:rsidRPr="007E6EA8" w:rsidRDefault="00A04470" w:rsidP="009031CA">
      <w:pPr>
        <w:pStyle w:val="Heading1"/>
        <w:jc w:val="center"/>
        <w:rPr>
          <w:rFonts w:ascii="Times New Roman" w:hAnsi="Times New Roman"/>
          <w:color w:val="0D0D0D" w:themeColor="text1" w:themeTint="F2"/>
          <w:u w:val="thick"/>
        </w:rPr>
      </w:pPr>
    </w:p>
    <w:p w14:paraId="263C1C1E" w14:textId="77777777" w:rsidR="00A04470" w:rsidRPr="007E6EA8" w:rsidRDefault="00A04470" w:rsidP="009031CA">
      <w:pPr>
        <w:pStyle w:val="Heading1"/>
        <w:jc w:val="center"/>
        <w:rPr>
          <w:rFonts w:ascii="Times New Roman" w:hAnsi="Times New Roman"/>
          <w:color w:val="0D0D0D" w:themeColor="text1" w:themeTint="F2"/>
          <w:u w:val="thick"/>
        </w:rPr>
      </w:pPr>
    </w:p>
    <w:p w14:paraId="6B0F61E5" w14:textId="77777777" w:rsidR="00A04470" w:rsidRPr="007E6EA8" w:rsidRDefault="00A04470" w:rsidP="009031CA">
      <w:pPr>
        <w:pStyle w:val="Heading1"/>
        <w:jc w:val="center"/>
        <w:rPr>
          <w:rFonts w:ascii="Times New Roman" w:hAnsi="Times New Roman"/>
          <w:color w:val="0D0D0D" w:themeColor="text1" w:themeTint="F2"/>
          <w:u w:val="thick"/>
        </w:rPr>
      </w:pPr>
    </w:p>
    <w:p w14:paraId="482B7478" w14:textId="77777777" w:rsidR="00A04470" w:rsidRPr="007E6EA8" w:rsidRDefault="00A04470" w:rsidP="009031CA">
      <w:pPr>
        <w:pStyle w:val="Heading1"/>
        <w:jc w:val="center"/>
        <w:rPr>
          <w:rFonts w:ascii="Times New Roman" w:hAnsi="Times New Roman"/>
          <w:color w:val="0D0D0D" w:themeColor="text1" w:themeTint="F2"/>
          <w:u w:val="thick"/>
        </w:rPr>
      </w:pPr>
    </w:p>
    <w:p w14:paraId="461FF72F" w14:textId="77777777" w:rsidR="00A04470" w:rsidRPr="007E6EA8" w:rsidRDefault="00A04470" w:rsidP="009031CA">
      <w:pPr>
        <w:pStyle w:val="Heading1"/>
        <w:jc w:val="center"/>
        <w:rPr>
          <w:rFonts w:ascii="Times New Roman" w:hAnsi="Times New Roman"/>
          <w:color w:val="0D0D0D" w:themeColor="text1" w:themeTint="F2"/>
          <w:u w:val="thick"/>
        </w:rPr>
      </w:pPr>
    </w:p>
    <w:p w14:paraId="535AACE0" w14:textId="77777777" w:rsidR="00A04470" w:rsidRPr="007E6EA8" w:rsidRDefault="00A04470" w:rsidP="009031CA">
      <w:pPr>
        <w:spacing w:before="200" w:line="412" w:lineRule="auto"/>
        <w:ind w:left="100" w:right="260"/>
        <w:jc w:val="both"/>
        <w:rPr>
          <w:rFonts w:ascii="Times New Roman" w:hAnsi="Times New Roman"/>
          <w:sz w:val="24"/>
        </w:rPr>
      </w:pPr>
    </w:p>
    <w:p w14:paraId="58A6EF4E" w14:textId="77777777" w:rsidR="00A04470" w:rsidRPr="007E6EA8" w:rsidRDefault="00A04470" w:rsidP="009031CA">
      <w:pPr>
        <w:spacing w:before="200" w:line="412" w:lineRule="auto"/>
        <w:ind w:left="100" w:right="260"/>
        <w:jc w:val="both"/>
        <w:rPr>
          <w:rFonts w:ascii="Times New Roman" w:hAnsi="Times New Roman"/>
          <w:sz w:val="24"/>
        </w:rPr>
      </w:pPr>
    </w:p>
    <w:p w14:paraId="17376CB0" w14:textId="77777777" w:rsidR="00A04470" w:rsidRDefault="00A04470" w:rsidP="009031CA">
      <w:pPr>
        <w:spacing w:before="200" w:line="412" w:lineRule="auto"/>
        <w:ind w:left="100" w:right="260"/>
        <w:jc w:val="both"/>
        <w:rPr>
          <w:rFonts w:ascii="Times New Roman" w:hAnsi="Times New Roman"/>
          <w:sz w:val="24"/>
        </w:rPr>
      </w:pPr>
    </w:p>
    <w:p w14:paraId="44515E40" w14:textId="77777777" w:rsidR="007C1EDB" w:rsidRDefault="007C1EDB" w:rsidP="009031CA">
      <w:pPr>
        <w:spacing w:before="200" w:line="412" w:lineRule="auto"/>
        <w:ind w:left="100" w:right="260"/>
        <w:jc w:val="both"/>
        <w:rPr>
          <w:rFonts w:ascii="Times New Roman" w:hAnsi="Times New Roman"/>
          <w:sz w:val="24"/>
        </w:rPr>
      </w:pPr>
    </w:p>
    <w:p w14:paraId="00998D94" w14:textId="77777777" w:rsidR="007C1EDB" w:rsidRDefault="007C1EDB" w:rsidP="009031CA">
      <w:pPr>
        <w:spacing w:before="200" w:line="412" w:lineRule="auto"/>
        <w:ind w:left="100" w:right="260"/>
        <w:jc w:val="both"/>
        <w:rPr>
          <w:rFonts w:ascii="Times New Roman" w:hAnsi="Times New Roman"/>
          <w:sz w:val="24"/>
        </w:rPr>
      </w:pPr>
    </w:p>
    <w:p w14:paraId="1DD90F74" w14:textId="77777777" w:rsidR="007C1EDB" w:rsidRPr="007E6EA8" w:rsidRDefault="007C1EDB" w:rsidP="009031CA">
      <w:pPr>
        <w:spacing w:before="200" w:line="412" w:lineRule="auto"/>
        <w:ind w:left="100" w:right="260"/>
        <w:jc w:val="both"/>
        <w:rPr>
          <w:rFonts w:ascii="Times New Roman" w:hAnsi="Times New Roman"/>
          <w:sz w:val="24"/>
        </w:rPr>
      </w:pPr>
    </w:p>
    <w:p w14:paraId="2B32A0D2" w14:textId="77777777" w:rsidR="009349AD" w:rsidRPr="007E6EA8" w:rsidRDefault="009349AD" w:rsidP="009349AD">
      <w:pPr>
        <w:ind w:left="1440" w:firstLine="720"/>
        <w:jc w:val="both"/>
        <w:rPr>
          <w:rFonts w:ascii="Times New Roman" w:hAnsi="Times New Roman"/>
          <w:b/>
          <w:bCs/>
          <w:i/>
          <w:iCs/>
          <w:sz w:val="36"/>
          <w:szCs w:val="36"/>
          <w:u w:val="double"/>
        </w:rPr>
      </w:pPr>
    </w:p>
    <w:p w14:paraId="505068CD" w14:textId="77777777" w:rsidR="009349AD" w:rsidRPr="007E6EA8" w:rsidRDefault="009349AD" w:rsidP="007E6EA8">
      <w:pPr>
        <w:jc w:val="center"/>
        <w:rPr>
          <w:rFonts w:ascii="Times New Roman" w:hAnsi="Times New Roman"/>
          <w:b/>
          <w:bCs/>
          <w:sz w:val="28"/>
          <w:szCs w:val="28"/>
          <w:u w:val="double"/>
        </w:rPr>
      </w:pPr>
      <w:r w:rsidRPr="007E6EA8">
        <w:rPr>
          <w:rFonts w:ascii="Times New Roman" w:hAnsi="Times New Roman"/>
          <w:b/>
          <w:bCs/>
          <w:sz w:val="28"/>
          <w:szCs w:val="28"/>
          <w:u w:val="single"/>
        </w:rPr>
        <w:t>ACKNOWLEDGEMENT</w:t>
      </w:r>
    </w:p>
    <w:p w14:paraId="37D14DC3" w14:textId="77777777" w:rsidR="009349AD" w:rsidRPr="007E6EA8" w:rsidRDefault="009349AD" w:rsidP="009349AD">
      <w:pPr>
        <w:ind w:left="1440" w:firstLine="720"/>
        <w:jc w:val="both"/>
        <w:rPr>
          <w:rFonts w:ascii="Times New Roman" w:hAnsi="Times New Roman"/>
          <w:b/>
          <w:bCs/>
          <w:sz w:val="36"/>
          <w:szCs w:val="36"/>
          <w:u w:val="double"/>
        </w:rPr>
      </w:pPr>
    </w:p>
    <w:p w14:paraId="73A1065B" w14:textId="77777777" w:rsidR="007E6EA8" w:rsidRPr="007E6EA8" w:rsidRDefault="007E6EA8" w:rsidP="007E6EA8">
      <w:pPr>
        <w:spacing w:line="360" w:lineRule="auto"/>
        <w:jc w:val="both"/>
        <w:rPr>
          <w:rFonts w:ascii="Times New Roman" w:hAnsi="Times New Roman"/>
          <w:sz w:val="24"/>
          <w:szCs w:val="24"/>
        </w:rPr>
      </w:pPr>
      <w:r w:rsidRPr="007E6EA8">
        <w:rPr>
          <w:rFonts w:ascii="Times New Roman" w:hAnsi="Times New Roman"/>
          <w:sz w:val="24"/>
          <w:szCs w:val="24"/>
        </w:rPr>
        <w:t xml:space="preserve">We take this opportunity to express our deepest gratitude to those who have generously helped us in providing the valuable knowledge and it is with real pleasure, that we record our indebtedness to our academic guide, </w:t>
      </w:r>
      <w:r>
        <w:rPr>
          <w:rFonts w:ascii="Times New Roman" w:hAnsi="Times New Roman"/>
          <w:b/>
          <w:bCs/>
          <w:sz w:val="24"/>
          <w:szCs w:val="24"/>
        </w:rPr>
        <w:t>Teacher Name</w:t>
      </w:r>
      <w:r w:rsidR="008131A1">
        <w:rPr>
          <w:rFonts w:ascii="Times New Roman" w:hAnsi="Times New Roman"/>
          <w:sz w:val="24"/>
          <w:szCs w:val="24"/>
        </w:rPr>
        <w:t xml:space="preserve">, </w:t>
      </w:r>
      <w:proofErr w:type="spellStart"/>
      <w:proofErr w:type="gramStart"/>
      <w:r w:rsidR="008131A1">
        <w:rPr>
          <w:rFonts w:ascii="Times New Roman" w:hAnsi="Times New Roman"/>
          <w:sz w:val="24"/>
          <w:szCs w:val="24"/>
        </w:rPr>
        <w:t>Assist,</w:t>
      </w:r>
      <w:r w:rsidRPr="007E6EA8">
        <w:rPr>
          <w:rFonts w:ascii="Times New Roman" w:hAnsi="Times New Roman"/>
          <w:sz w:val="24"/>
          <w:szCs w:val="24"/>
        </w:rPr>
        <w:t>Prof</w:t>
      </w:r>
      <w:proofErr w:type="spellEnd"/>
      <w:proofErr w:type="gramEnd"/>
      <w:r w:rsidRPr="007E6EA8">
        <w:rPr>
          <w:rFonts w:ascii="Times New Roman" w:hAnsi="Times New Roman"/>
          <w:sz w:val="24"/>
          <w:szCs w:val="24"/>
        </w:rPr>
        <w:t xml:space="preserve"> in Comp. Sci., for her counsel and guidance during the preparation of this project and other staff of  </w:t>
      </w:r>
      <w:r>
        <w:rPr>
          <w:rFonts w:ascii="Times New Roman" w:hAnsi="Times New Roman"/>
          <w:sz w:val="24"/>
          <w:szCs w:val="24"/>
        </w:rPr>
        <w:t>BABA FARID GROUP OF INSTITUTIONS.</w:t>
      </w:r>
    </w:p>
    <w:p w14:paraId="037DCD12" w14:textId="77777777" w:rsidR="007E6EA8" w:rsidRPr="007E6EA8" w:rsidRDefault="007E6EA8" w:rsidP="007E6EA8">
      <w:pPr>
        <w:spacing w:line="360" w:lineRule="auto"/>
        <w:jc w:val="both"/>
        <w:rPr>
          <w:rFonts w:ascii="Times New Roman" w:hAnsi="Times New Roman"/>
          <w:sz w:val="24"/>
          <w:szCs w:val="24"/>
        </w:rPr>
      </w:pPr>
      <w:r w:rsidRPr="007E6EA8">
        <w:rPr>
          <w:rFonts w:ascii="Times New Roman" w:hAnsi="Times New Roman"/>
          <w:sz w:val="24"/>
          <w:szCs w:val="24"/>
        </w:rPr>
        <w:t xml:space="preserve">I would like to take this opportunity to convey my deep sense of gratitude to my External guide </w:t>
      </w:r>
      <w:r w:rsidRPr="007E6EA8">
        <w:rPr>
          <w:rFonts w:ascii="Times New Roman" w:hAnsi="Times New Roman"/>
          <w:b/>
          <w:bCs/>
          <w:sz w:val="24"/>
          <w:szCs w:val="24"/>
        </w:rPr>
        <w:t>Ms. Neha</w:t>
      </w:r>
      <w:r w:rsidRPr="007E6EA8">
        <w:rPr>
          <w:rFonts w:ascii="Times New Roman" w:hAnsi="Times New Roman"/>
          <w:sz w:val="24"/>
          <w:szCs w:val="24"/>
        </w:rPr>
        <w:t>, for his direction, support and steady motivation. I am extremely obliged to him for his continuous suggestions, help and cooperation, without which it was impossible to achieve the success in the work allocated to me.</w:t>
      </w:r>
    </w:p>
    <w:p w14:paraId="0C30D055" w14:textId="77777777" w:rsidR="007E6EA8" w:rsidRPr="007E6EA8" w:rsidRDefault="007E6EA8" w:rsidP="007E6EA8">
      <w:pPr>
        <w:spacing w:line="360" w:lineRule="auto"/>
        <w:jc w:val="both"/>
        <w:rPr>
          <w:rFonts w:ascii="Times New Roman" w:hAnsi="Times New Roman"/>
          <w:sz w:val="24"/>
          <w:szCs w:val="24"/>
        </w:rPr>
      </w:pPr>
      <w:r w:rsidRPr="007E6EA8">
        <w:rPr>
          <w:rFonts w:ascii="Times New Roman" w:hAnsi="Times New Roman"/>
          <w:sz w:val="24"/>
          <w:szCs w:val="24"/>
        </w:rPr>
        <w:t xml:space="preserve">At the end I would love to thank all of staff members of </w:t>
      </w:r>
      <w:proofErr w:type="spellStart"/>
      <w:r w:rsidRPr="007E6EA8">
        <w:rPr>
          <w:rFonts w:ascii="Times New Roman" w:hAnsi="Times New Roman"/>
          <w:b/>
          <w:bCs/>
          <w:sz w:val="24"/>
          <w:szCs w:val="24"/>
        </w:rPr>
        <w:t>Softwizz</w:t>
      </w:r>
      <w:proofErr w:type="spellEnd"/>
      <w:r w:rsidRPr="007E6EA8">
        <w:rPr>
          <w:rFonts w:ascii="Times New Roman" w:hAnsi="Times New Roman"/>
          <w:b/>
          <w:bCs/>
          <w:sz w:val="24"/>
          <w:szCs w:val="24"/>
        </w:rPr>
        <w:t xml:space="preserve"> Technologies Pvt. Ltd.</w:t>
      </w:r>
      <w:r w:rsidRPr="007E6EA8">
        <w:rPr>
          <w:rFonts w:ascii="Times New Roman" w:hAnsi="Times New Roman"/>
          <w:sz w:val="24"/>
          <w:szCs w:val="24"/>
        </w:rPr>
        <w:t xml:space="preserve"> for providing an excellent and healthy environment during work.</w:t>
      </w:r>
    </w:p>
    <w:p w14:paraId="47B50779" w14:textId="77777777" w:rsidR="007E6EA8" w:rsidRPr="007E6EA8" w:rsidRDefault="007E6EA8" w:rsidP="007E6EA8">
      <w:pPr>
        <w:spacing w:line="360" w:lineRule="auto"/>
        <w:jc w:val="both"/>
        <w:rPr>
          <w:rFonts w:ascii="Times New Roman" w:hAnsi="Times New Roman"/>
          <w:sz w:val="24"/>
          <w:szCs w:val="24"/>
        </w:rPr>
      </w:pPr>
      <w:r w:rsidRPr="007E6EA8">
        <w:rPr>
          <w:rFonts w:ascii="Times New Roman" w:hAnsi="Times New Roman"/>
          <w:sz w:val="24"/>
          <w:szCs w:val="24"/>
        </w:rPr>
        <w:t>And finally, we would like to thank each and every person who has contributed in any of the ways in our project.</w:t>
      </w:r>
    </w:p>
    <w:p w14:paraId="06EC8873" w14:textId="77777777" w:rsidR="007E6EA8" w:rsidRPr="007E6EA8" w:rsidRDefault="007E6EA8" w:rsidP="007E6EA8">
      <w:pPr>
        <w:jc w:val="both"/>
        <w:rPr>
          <w:rFonts w:ascii="Times New Roman" w:hAnsi="Times New Roman"/>
          <w:sz w:val="24"/>
          <w:szCs w:val="24"/>
        </w:rPr>
      </w:pPr>
    </w:p>
    <w:p w14:paraId="3B3B4EF0" w14:textId="05E98323" w:rsidR="007E6EA8" w:rsidRPr="007E6EA8" w:rsidRDefault="00F748A0" w:rsidP="007E6EA8">
      <w:pPr>
        <w:rPr>
          <w:rFonts w:ascii="Times New Roman" w:hAnsi="Times New Roman"/>
          <w:b/>
          <w:bCs/>
          <w:sz w:val="24"/>
          <w:szCs w:val="24"/>
        </w:rPr>
      </w:pPr>
      <w:r>
        <w:rPr>
          <w:rFonts w:ascii="Times New Roman" w:hAnsi="Times New Roman"/>
          <w:b/>
          <w:bCs/>
          <w:sz w:val="24"/>
          <w:szCs w:val="24"/>
        </w:rPr>
        <w:t>Jaismeen</w:t>
      </w:r>
      <w:r w:rsidR="004846DF">
        <w:rPr>
          <w:rFonts w:ascii="Times New Roman" w:hAnsi="Times New Roman"/>
          <w:b/>
          <w:bCs/>
          <w:sz w:val="24"/>
          <w:szCs w:val="24"/>
        </w:rPr>
        <w:t xml:space="preserve"> </w:t>
      </w:r>
      <w:r w:rsidR="004E129E">
        <w:rPr>
          <w:rFonts w:ascii="Times New Roman" w:hAnsi="Times New Roman"/>
          <w:b/>
          <w:bCs/>
          <w:sz w:val="24"/>
          <w:szCs w:val="24"/>
        </w:rPr>
        <w:t>(22028051</w:t>
      </w:r>
      <w:r>
        <w:rPr>
          <w:rFonts w:ascii="Times New Roman" w:hAnsi="Times New Roman"/>
          <w:b/>
          <w:bCs/>
          <w:sz w:val="24"/>
          <w:szCs w:val="24"/>
        </w:rPr>
        <w:t>8</w:t>
      </w:r>
      <w:r w:rsidR="007E6EA8" w:rsidRPr="007E6EA8">
        <w:rPr>
          <w:rFonts w:ascii="Times New Roman" w:hAnsi="Times New Roman"/>
          <w:b/>
          <w:bCs/>
          <w:sz w:val="24"/>
          <w:szCs w:val="24"/>
        </w:rPr>
        <w:t>)</w:t>
      </w:r>
    </w:p>
    <w:p w14:paraId="6D5018A3" w14:textId="77777777" w:rsidR="009349AD" w:rsidRPr="007E6EA8" w:rsidRDefault="009349AD" w:rsidP="009349AD">
      <w:pPr>
        <w:jc w:val="both"/>
        <w:rPr>
          <w:rFonts w:ascii="Times New Roman" w:hAnsi="Times New Roman"/>
          <w:b/>
          <w:bCs/>
          <w:sz w:val="28"/>
          <w:szCs w:val="28"/>
        </w:rPr>
      </w:pPr>
    </w:p>
    <w:p w14:paraId="34CE220C" w14:textId="77777777" w:rsidR="009349AD" w:rsidRPr="007E6EA8" w:rsidRDefault="009349AD" w:rsidP="009349AD">
      <w:pPr>
        <w:jc w:val="both"/>
        <w:rPr>
          <w:rFonts w:ascii="Times New Roman" w:hAnsi="Times New Roman"/>
          <w:b/>
          <w:bCs/>
          <w:sz w:val="28"/>
          <w:szCs w:val="28"/>
        </w:rPr>
      </w:pPr>
    </w:p>
    <w:p w14:paraId="62FCF183" w14:textId="77777777" w:rsidR="009349AD" w:rsidRPr="007E6EA8" w:rsidRDefault="009349AD" w:rsidP="005B6532">
      <w:pPr>
        <w:rPr>
          <w:rFonts w:ascii="Times New Roman" w:hAnsi="Times New Roman"/>
          <w:sz w:val="48"/>
          <w:szCs w:val="48"/>
        </w:rPr>
      </w:pPr>
    </w:p>
    <w:p w14:paraId="1CCA0F8D" w14:textId="77777777" w:rsidR="00306904" w:rsidRPr="007E6EA8" w:rsidRDefault="00306904" w:rsidP="005B6532">
      <w:pPr>
        <w:rPr>
          <w:rFonts w:ascii="Times New Roman" w:hAnsi="Times New Roman"/>
          <w:sz w:val="48"/>
          <w:szCs w:val="48"/>
        </w:rPr>
      </w:pPr>
    </w:p>
    <w:p w14:paraId="0EC3495A" w14:textId="77777777" w:rsidR="00306904" w:rsidRPr="007E6EA8" w:rsidRDefault="00306904" w:rsidP="005B6532">
      <w:pPr>
        <w:rPr>
          <w:rFonts w:ascii="Times New Roman" w:hAnsi="Times New Roman"/>
          <w:sz w:val="48"/>
          <w:szCs w:val="48"/>
        </w:rPr>
      </w:pPr>
    </w:p>
    <w:p w14:paraId="74E1ACDA" w14:textId="77777777" w:rsidR="007E6EA8" w:rsidRDefault="00FB2787" w:rsidP="005B6532">
      <w:pPr>
        <w:rPr>
          <w:rFonts w:ascii="Times New Roman" w:hAnsi="Times New Roman"/>
          <w:sz w:val="48"/>
          <w:szCs w:val="48"/>
        </w:rPr>
      </w:pPr>
      <w:r w:rsidRPr="007E6EA8">
        <w:rPr>
          <w:rFonts w:ascii="Times New Roman" w:hAnsi="Times New Roman"/>
          <w:sz w:val="48"/>
          <w:szCs w:val="48"/>
        </w:rPr>
        <w:tab/>
      </w:r>
      <w:r w:rsidRPr="007E6EA8">
        <w:rPr>
          <w:rFonts w:ascii="Times New Roman" w:hAnsi="Times New Roman"/>
          <w:sz w:val="48"/>
          <w:szCs w:val="48"/>
        </w:rPr>
        <w:tab/>
      </w:r>
      <w:r w:rsidRPr="007E6EA8">
        <w:rPr>
          <w:rFonts w:ascii="Times New Roman" w:hAnsi="Times New Roman"/>
          <w:sz w:val="48"/>
          <w:szCs w:val="48"/>
        </w:rPr>
        <w:tab/>
      </w:r>
      <w:r w:rsidRPr="007E6EA8">
        <w:rPr>
          <w:rFonts w:ascii="Times New Roman" w:hAnsi="Times New Roman"/>
          <w:sz w:val="48"/>
          <w:szCs w:val="48"/>
        </w:rPr>
        <w:tab/>
      </w:r>
      <w:r w:rsidRPr="007E6EA8">
        <w:rPr>
          <w:rFonts w:ascii="Times New Roman" w:hAnsi="Times New Roman"/>
          <w:sz w:val="48"/>
          <w:szCs w:val="48"/>
        </w:rPr>
        <w:tab/>
      </w:r>
    </w:p>
    <w:p w14:paraId="10B11904" w14:textId="77777777" w:rsidR="005B6532" w:rsidRPr="007E6EA8" w:rsidRDefault="00FB2787" w:rsidP="007E6EA8">
      <w:pPr>
        <w:jc w:val="center"/>
        <w:rPr>
          <w:rFonts w:ascii="Times New Roman" w:hAnsi="Times New Roman"/>
          <w:sz w:val="48"/>
          <w:szCs w:val="48"/>
        </w:rPr>
      </w:pPr>
      <w:r w:rsidRPr="007E6EA8">
        <w:rPr>
          <w:rFonts w:ascii="Times New Roman" w:hAnsi="Times New Roman"/>
          <w:sz w:val="36"/>
          <w:szCs w:val="36"/>
        </w:rPr>
        <w:lastRenderedPageBreak/>
        <w:t>INDEX</w:t>
      </w:r>
    </w:p>
    <w:p w14:paraId="75195EA1" w14:textId="77777777" w:rsidR="00F50500" w:rsidRPr="007E6EA8" w:rsidRDefault="00F50500" w:rsidP="005B6532">
      <w:pPr>
        <w:rPr>
          <w:rFonts w:ascii="Times New Roman" w:hAnsi="Times New Roman"/>
          <w:sz w:val="48"/>
          <w:szCs w:val="48"/>
        </w:rPr>
      </w:pPr>
    </w:p>
    <w:tbl>
      <w:tblPr>
        <w:tblStyle w:val="TableGrid"/>
        <w:tblW w:w="0" w:type="auto"/>
        <w:tblLook w:val="04A0" w:firstRow="1" w:lastRow="0" w:firstColumn="1" w:lastColumn="0" w:noHBand="0" w:noVBand="1"/>
      </w:tblPr>
      <w:tblGrid>
        <w:gridCol w:w="1271"/>
        <w:gridCol w:w="6095"/>
        <w:gridCol w:w="1650"/>
      </w:tblGrid>
      <w:tr w:rsidR="00F50500" w:rsidRPr="007E6EA8" w14:paraId="7C8F86DC" w14:textId="77777777" w:rsidTr="003170FE">
        <w:trPr>
          <w:trHeight w:val="736"/>
        </w:trPr>
        <w:tc>
          <w:tcPr>
            <w:tcW w:w="1271" w:type="dxa"/>
          </w:tcPr>
          <w:p w14:paraId="69503ED2" w14:textId="77777777" w:rsidR="00F50500" w:rsidRPr="007E6EA8" w:rsidRDefault="00B32030" w:rsidP="003170FE">
            <w:pPr>
              <w:jc w:val="center"/>
              <w:rPr>
                <w:rFonts w:ascii="Times New Roman" w:hAnsi="Times New Roman"/>
                <w:sz w:val="28"/>
                <w:szCs w:val="28"/>
              </w:rPr>
            </w:pPr>
            <w:r w:rsidRPr="007E6EA8">
              <w:rPr>
                <w:rFonts w:ascii="Times New Roman" w:hAnsi="Times New Roman"/>
                <w:b/>
                <w:sz w:val="28"/>
                <w:szCs w:val="28"/>
              </w:rPr>
              <w:t>S No.</w:t>
            </w:r>
          </w:p>
        </w:tc>
        <w:tc>
          <w:tcPr>
            <w:tcW w:w="6095" w:type="dxa"/>
          </w:tcPr>
          <w:p w14:paraId="4686F3B4" w14:textId="77777777" w:rsidR="00F50500" w:rsidRPr="007E6EA8" w:rsidRDefault="00B32030" w:rsidP="003170FE">
            <w:pPr>
              <w:jc w:val="center"/>
              <w:rPr>
                <w:rFonts w:ascii="Times New Roman" w:hAnsi="Times New Roman"/>
              </w:rPr>
            </w:pPr>
            <w:r w:rsidRPr="007E6EA8">
              <w:rPr>
                <w:rFonts w:ascii="Times New Roman" w:hAnsi="Times New Roman"/>
                <w:b/>
                <w:sz w:val="28"/>
                <w:szCs w:val="28"/>
              </w:rPr>
              <w:t xml:space="preserve">TITLE </w:t>
            </w:r>
            <w:r w:rsidRPr="007E6EA8">
              <w:rPr>
                <w:rFonts w:ascii="Times New Roman" w:hAnsi="Times New Roman"/>
                <w:b/>
                <w:sz w:val="28"/>
                <w:szCs w:val="28"/>
              </w:rPr>
              <w:tab/>
            </w:r>
            <w:r w:rsidRPr="007E6EA8">
              <w:rPr>
                <w:rFonts w:ascii="Times New Roman" w:hAnsi="Times New Roman"/>
                <w:b/>
                <w:sz w:val="28"/>
                <w:szCs w:val="28"/>
              </w:rPr>
              <w:tab/>
            </w:r>
          </w:p>
        </w:tc>
        <w:tc>
          <w:tcPr>
            <w:tcW w:w="1650" w:type="dxa"/>
          </w:tcPr>
          <w:p w14:paraId="42400C12" w14:textId="77777777" w:rsidR="00B32030" w:rsidRPr="007E6EA8" w:rsidRDefault="00B32030" w:rsidP="00B32030">
            <w:pPr>
              <w:pStyle w:val="NormalWeb"/>
              <w:tabs>
                <w:tab w:val="left" w:pos="2309"/>
                <w:tab w:val="left" w:pos="2527"/>
                <w:tab w:val="center" w:pos="4514"/>
              </w:tabs>
              <w:spacing w:after="0" w:line="360" w:lineRule="auto"/>
              <w:ind w:left="0"/>
              <w:rPr>
                <w:rFonts w:eastAsia="Calibri"/>
                <w:b/>
                <w:sz w:val="28"/>
                <w:szCs w:val="28"/>
              </w:rPr>
            </w:pPr>
            <w:r w:rsidRPr="007E6EA8">
              <w:rPr>
                <w:rFonts w:eastAsia="Calibri"/>
                <w:b/>
                <w:sz w:val="28"/>
                <w:szCs w:val="28"/>
              </w:rPr>
              <w:t>PAGE NO.</w:t>
            </w:r>
          </w:p>
          <w:p w14:paraId="2E1BD38D" w14:textId="77777777" w:rsidR="00F50500" w:rsidRPr="007E6EA8" w:rsidRDefault="00F50500" w:rsidP="003170FE">
            <w:pPr>
              <w:jc w:val="center"/>
              <w:rPr>
                <w:rFonts w:ascii="Times New Roman" w:hAnsi="Times New Roman"/>
              </w:rPr>
            </w:pPr>
          </w:p>
        </w:tc>
      </w:tr>
      <w:tr w:rsidR="00F50500" w:rsidRPr="007E6EA8" w14:paraId="6E0114B4" w14:textId="77777777" w:rsidTr="003170FE">
        <w:trPr>
          <w:trHeight w:val="737"/>
        </w:trPr>
        <w:tc>
          <w:tcPr>
            <w:tcW w:w="1271" w:type="dxa"/>
          </w:tcPr>
          <w:p w14:paraId="2935A06E" w14:textId="77777777" w:rsidR="00F50500" w:rsidRPr="007E6EA8" w:rsidRDefault="003170FE" w:rsidP="000A6E76">
            <w:pPr>
              <w:jc w:val="center"/>
              <w:rPr>
                <w:rFonts w:ascii="Times New Roman" w:hAnsi="Times New Roman"/>
                <w:sz w:val="28"/>
                <w:szCs w:val="28"/>
              </w:rPr>
            </w:pPr>
            <w:r w:rsidRPr="007E6EA8">
              <w:rPr>
                <w:rFonts w:ascii="Times New Roman" w:hAnsi="Times New Roman"/>
                <w:sz w:val="28"/>
                <w:szCs w:val="28"/>
              </w:rPr>
              <w:t>1</w:t>
            </w:r>
          </w:p>
        </w:tc>
        <w:tc>
          <w:tcPr>
            <w:tcW w:w="6095" w:type="dxa"/>
          </w:tcPr>
          <w:p w14:paraId="09587534" w14:textId="77777777" w:rsidR="00F50500" w:rsidRPr="007E6EA8" w:rsidRDefault="000A6E76" w:rsidP="000A6E76">
            <w:pPr>
              <w:jc w:val="center"/>
              <w:rPr>
                <w:rFonts w:ascii="Times New Roman" w:hAnsi="Times New Roman"/>
                <w:sz w:val="28"/>
                <w:szCs w:val="28"/>
              </w:rPr>
            </w:pPr>
            <w:r w:rsidRPr="007E6EA8">
              <w:rPr>
                <w:rFonts w:ascii="Times New Roman" w:hAnsi="Times New Roman"/>
                <w:b/>
                <w:bCs/>
                <w:sz w:val="28"/>
                <w:szCs w:val="28"/>
              </w:rPr>
              <w:t>Company Profile</w:t>
            </w:r>
            <w:r w:rsidRPr="007E6EA8">
              <w:rPr>
                <w:rFonts w:ascii="Times New Roman" w:hAnsi="Times New Roman"/>
                <w:b/>
                <w:bCs/>
                <w:sz w:val="28"/>
                <w:szCs w:val="28"/>
              </w:rPr>
              <w:tab/>
            </w:r>
          </w:p>
        </w:tc>
        <w:tc>
          <w:tcPr>
            <w:tcW w:w="1650" w:type="dxa"/>
          </w:tcPr>
          <w:p w14:paraId="21950C2E" w14:textId="77777777" w:rsidR="00F50500" w:rsidRPr="007E6EA8" w:rsidRDefault="004955A0" w:rsidP="000A6E76">
            <w:pPr>
              <w:jc w:val="center"/>
              <w:rPr>
                <w:rFonts w:ascii="Times New Roman" w:hAnsi="Times New Roman"/>
                <w:sz w:val="28"/>
                <w:szCs w:val="28"/>
              </w:rPr>
            </w:pPr>
            <w:r w:rsidRPr="007E6EA8">
              <w:rPr>
                <w:rFonts w:ascii="Times New Roman" w:hAnsi="Times New Roman"/>
                <w:sz w:val="28"/>
                <w:szCs w:val="28"/>
              </w:rPr>
              <w:t>5</w:t>
            </w:r>
          </w:p>
        </w:tc>
      </w:tr>
      <w:tr w:rsidR="00F50500" w:rsidRPr="007E6EA8" w14:paraId="2C08182E" w14:textId="77777777" w:rsidTr="003170FE">
        <w:trPr>
          <w:trHeight w:val="737"/>
        </w:trPr>
        <w:tc>
          <w:tcPr>
            <w:tcW w:w="1271" w:type="dxa"/>
          </w:tcPr>
          <w:p w14:paraId="3A842EFC" w14:textId="77777777" w:rsidR="00F50500" w:rsidRPr="007E6EA8" w:rsidRDefault="003170FE" w:rsidP="000A6E76">
            <w:pPr>
              <w:jc w:val="center"/>
              <w:rPr>
                <w:rFonts w:ascii="Times New Roman" w:hAnsi="Times New Roman"/>
                <w:sz w:val="28"/>
                <w:szCs w:val="28"/>
              </w:rPr>
            </w:pPr>
            <w:r w:rsidRPr="007E6EA8">
              <w:rPr>
                <w:rFonts w:ascii="Times New Roman" w:hAnsi="Times New Roman"/>
                <w:sz w:val="28"/>
                <w:szCs w:val="28"/>
              </w:rPr>
              <w:t>2</w:t>
            </w:r>
          </w:p>
        </w:tc>
        <w:tc>
          <w:tcPr>
            <w:tcW w:w="6095" w:type="dxa"/>
          </w:tcPr>
          <w:p w14:paraId="7C0B3B1B" w14:textId="77777777" w:rsidR="00F50500" w:rsidRPr="007E6EA8" w:rsidRDefault="000A6E76" w:rsidP="000A6E76">
            <w:pPr>
              <w:jc w:val="center"/>
              <w:rPr>
                <w:rFonts w:ascii="Times New Roman" w:hAnsi="Times New Roman"/>
                <w:sz w:val="28"/>
                <w:szCs w:val="28"/>
              </w:rPr>
            </w:pPr>
            <w:r w:rsidRPr="007E6EA8">
              <w:rPr>
                <w:rFonts w:ascii="Times New Roman" w:hAnsi="Times New Roman"/>
                <w:b/>
                <w:bCs/>
                <w:sz w:val="28"/>
                <w:szCs w:val="28"/>
              </w:rPr>
              <w:t>Introduction to Project</w:t>
            </w:r>
            <w:r w:rsidRPr="007E6EA8">
              <w:rPr>
                <w:rFonts w:ascii="Times New Roman" w:hAnsi="Times New Roman"/>
                <w:b/>
                <w:bCs/>
                <w:sz w:val="28"/>
                <w:szCs w:val="28"/>
              </w:rPr>
              <w:tab/>
            </w:r>
          </w:p>
        </w:tc>
        <w:tc>
          <w:tcPr>
            <w:tcW w:w="1650" w:type="dxa"/>
          </w:tcPr>
          <w:p w14:paraId="55E7788A" w14:textId="77777777" w:rsidR="00F50500" w:rsidRPr="007E6EA8" w:rsidRDefault="00306904" w:rsidP="000A6E76">
            <w:pPr>
              <w:jc w:val="center"/>
              <w:rPr>
                <w:rFonts w:ascii="Times New Roman" w:hAnsi="Times New Roman"/>
                <w:sz w:val="28"/>
                <w:szCs w:val="28"/>
              </w:rPr>
            </w:pPr>
            <w:r w:rsidRPr="007E6EA8">
              <w:rPr>
                <w:rFonts w:ascii="Times New Roman" w:hAnsi="Times New Roman"/>
                <w:sz w:val="28"/>
                <w:szCs w:val="28"/>
              </w:rPr>
              <w:t>7</w:t>
            </w:r>
          </w:p>
        </w:tc>
      </w:tr>
      <w:tr w:rsidR="00F50500" w:rsidRPr="007E6EA8" w14:paraId="7A1C199B" w14:textId="77777777" w:rsidTr="003170FE">
        <w:trPr>
          <w:trHeight w:val="737"/>
        </w:trPr>
        <w:tc>
          <w:tcPr>
            <w:tcW w:w="1271" w:type="dxa"/>
          </w:tcPr>
          <w:p w14:paraId="4D947294" w14:textId="77777777" w:rsidR="00F50500" w:rsidRPr="007E6EA8" w:rsidRDefault="003170FE" w:rsidP="000A6E76">
            <w:pPr>
              <w:jc w:val="center"/>
              <w:rPr>
                <w:rFonts w:ascii="Times New Roman" w:hAnsi="Times New Roman"/>
                <w:sz w:val="28"/>
                <w:szCs w:val="28"/>
              </w:rPr>
            </w:pPr>
            <w:r w:rsidRPr="007E6EA8">
              <w:rPr>
                <w:rFonts w:ascii="Times New Roman" w:hAnsi="Times New Roman"/>
                <w:sz w:val="28"/>
                <w:szCs w:val="28"/>
              </w:rPr>
              <w:t>3</w:t>
            </w:r>
          </w:p>
        </w:tc>
        <w:tc>
          <w:tcPr>
            <w:tcW w:w="6095" w:type="dxa"/>
          </w:tcPr>
          <w:p w14:paraId="52FC77BF" w14:textId="77777777" w:rsidR="00F50500" w:rsidRPr="007E6EA8" w:rsidRDefault="000A6E76" w:rsidP="000A6E76">
            <w:pPr>
              <w:jc w:val="center"/>
              <w:rPr>
                <w:rFonts w:ascii="Times New Roman" w:hAnsi="Times New Roman"/>
                <w:sz w:val="28"/>
                <w:szCs w:val="28"/>
              </w:rPr>
            </w:pPr>
            <w:r w:rsidRPr="007E6EA8">
              <w:rPr>
                <w:rFonts w:ascii="Times New Roman" w:hAnsi="Times New Roman"/>
                <w:b/>
                <w:bCs/>
                <w:sz w:val="28"/>
                <w:szCs w:val="28"/>
              </w:rPr>
              <w:t>Requirement Analysis</w:t>
            </w:r>
          </w:p>
        </w:tc>
        <w:tc>
          <w:tcPr>
            <w:tcW w:w="1650" w:type="dxa"/>
          </w:tcPr>
          <w:p w14:paraId="3A8ACE60" w14:textId="77777777" w:rsidR="00F50500" w:rsidRPr="007E6EA8" w:rsidRDefault="00663C44" w:rsidP="000A6E76">
            <w:pPr>
              <w:jc w:val="center"/>
              <w:rPr>
                <w:rFonts w:ascii="Times New Roman" w:hAnsi="Times New Roman"/>
                <w:sz w:val="28"/>
                <w:szCs w:val="28"/>
              </w:rPr>
            </w:pPr>
            <w:r w:rsidRPr="007E6EA8">
              <w:rPr>
                <w:rFonts w:ascii="Times New Roman" w:hAnsi="Times New Roman"/>
                <w:sz w:val="28"/>
                <w:szCs w:val="28"/>
              </w:rPr>
              <w:t>10</w:t>
            </w:r>
          </w:p>
        </w:tc>
      </w:tr>
      <w:tr w:rsidR="00F50500" w:rsidRPr="007E6EA8" w14:paraId="358170D4" w14:textId="77777777" w:rsidTr="003170FE">
        <w:trPr>
          <w:trHeight w:val="737"/>
        </w:trPr>
        <w:tc>
          <w:tcPr>
            <w:tcW w:w="1271" w:type="dxa"/>
          </w:tcPr>
          <w:p w14:paraId="230F3C42" w14:textId="77777777" w:rsidR="00F50500" w:rsidRPr="007E6EA8" w:rsidRDefault="003170FE" w:rsidP="000A6E76">
            <w:pPr>
              <w:jc w:val="center"/>
              <w:rPr>
                <w:rFonts w:ascii="Times New Roman" w:hAnsi="Times New Roman"/>
                <w:sz w:val="28"/>
                <w:szCs w:val="28"/>
              </w:rPr>
            </w:pPr>
            <w:r w:rsidRPr="007E6EA8">
              <w:rPr>
                <w:rFonts w:ascii="Times New Roman" w:hAnsi="Times New Roman"/>
                <w:sz w:val="28"/>
                <w:szCs w:val="28"/>
              </w:rPr>
              <w:t>4</w:t>
            </w:r>
          </w:p>
        </w:tc>
        <w:tc>
          <w:tcPr>
            <w:tcW w:w="6095" w:type="dxa"/>
          </w:tcPr>
          <w:p w14:paraId="1A8767A7" w14:textId="77777777" w:rsidR="00F50500" w:rsidRPr="007E6EA8" w:rsidRDefault="00DF5FB9" w:rsidP="000A6E76">
            <w:pPr>
              <w:jc w:val="center"/>
              <w:rPr>
                <w:rFonts w:ascii="Times New Roman" w:hAnsi="Times New Roman"/>
                <w:sz w:val="28"/>
                <w:szCs w:val="28"/>
              </w:rPr>
            </w:pPr>
            <w:r w:rsidRPr="007E6EA8">
              <w:rPr>
                <w:rFonts w:ascii="Times New Roman" w:hAnsi="Times New Roman"/>
                <w:b/>
                <w:bCs/>
                <w:sz w:val="28"/>
                <w:szCs w:val="28"/>
              </w:rPr>
              <w:t xml:space="preserve"> System</w:t>
            </w:r>
            <w:r w:rsidR="000A6E76" w:rsidRPr="007E6EA8">
              <w:rPr>
                <w:rFonts w:ascii="Times New Roman" w:hAnsi="Times New Roman"/>
                <w:b/>
                <w:bCs/>
                <w:sz w:val="28"/>
                <w:szCs w:val="28"/>
              </w:rPr>
              <w:t xml:space="preserve"> Analysis</w:t>
            </w:r>
          </w:p>
        </w:tc>
        <w:tc>
          <w:tcPr>
            <w:tcW w:w="1650" w:type="dxa"/>
          </w:tcPr>
          <w:p w14:paraId="57A02392" w14:textId="77777777" w:rsidR="00F50500" w:rsidRPr="007E6EA8" w:rsidRDefault="00DF5FB9" w:rsidP="000A6E76">
            <w:pPr>
              <w:jc w:val="center"/>
              <w:rPr>
                <w:rFonts w:ascii="Times New Roman" w:hAnsi="Times New Roman"/>
                <w:sz w:val="28"/>
                <w:szCs w:val="28"/>
              </w:rPr>
            </w:pPr>
            <w:r w:rsidRPr="007E6EA8">
              <w:rPr>
                <w:rFonts w:ascii="Times New Roman" w:hAnsi="Times New Roman"/>
                <w:sz w:val="28"/>
                <w:szCs w:val="28"/>
              </w:rPr>
              <w:t>2</w:t>
            </w:r>
            <w:r w:rsidR="00B00E60" w:rsidRPr="007E6EA8">
              <w:rPr>
                <w:rFonts w:ascii="Times New Roman" w:hAnsi="Times New Roman"/>
                <w:sz w:val="28"/>
                <w:szCs w:val="28"/>
              </w:rPr>
              <w:t>2</w:t>
            </w:r>
          </w:p>
        </w:tc>
      </w:tr>
      <w:tr w:rsidR="00F50500" w:rsidRPr="007E6EA8" w14:paraId="4BA80739" w14:textId="77777777" w:rsidTr="003170FE">
        <w:trPr>
          <w:trHeight w:val="737"/>
        </w:trPr>
        <w:tc>
          <w:tcPr>
            <w:tcW w:w="1271" w:type="dxa"/>
          </w:tcPr>
          <w:p w14:paraId="41D25839" w14:textId="77777777" w:rsidR="00F50500" w:rsidRPr="007E6EA8" w:rsidRDefault="003170FE" w:rsidP="000A6E76">
            <w:pPr>
              <w:jc w:val="center"/>
              <w:rPr>
                <w:rFonts w:ascii="Times New Roman" w:hAnsi="Times New Roman"/>
                <w:sz w:val="28"/>
                <w:szCs w:val="28"/>
              </w:rPr>
            </w:pPr>
            <w:r w:rsidRPr="007E6EA8">
              <w:rPr>
                <w:rFonts w:ascii="Times New Roman" w:hAnsi="Times New Roman"/>
                <w:sz w:val="28"/>
                <w:szCs w:val="28"/>
              </w:rPr>
              <w:t>5</w:t>
            </w:r>
          </w:p>
        </w:tc>
        <w:tc>
          <w:tcPr>
            <w:tcW w:w="6095" w:type="dxa"/>
          </w:tcPr>
          <w:p w14:paraId="3D8F4911" w14:textId="77777777" w:rsidR="00F50500" w:rsidRPr="007E6EA8" w:rsidRDefault="000A6E76" w:rsidP="000A6E76">
            <w:pPr>
              <w:jc w:val="center"/>
              <w:rPr>
                <w:rFonts w:ascii="Times New Roman" w:hAnsi="Times New Roman"/>
                <w:sz w:val="28"/>
                <w:szCs w:val="28"/>
              </w:rPr>
            </w:pPr>
            <w:r w:rsidRPr="007E6EA8">
              <w:rPr>
                <w:rFonts w:ascii="Times New Roman" w:hAnsi="Times New Roman"/>
                <w:b/>
                <w:sz w:val="28"/>
                <w:szCs w:val="28"/>
              </w:rPr>
              <w:t>Software</w:t>
            </w:r>
            <w:r w:rsidR="004846DF">
              <w:rPr>
                <w:rFonts w:ascii="Times New Roman" w:hAnsi="Times New Roman"/>
                <w:b/>
                <w:sz w:val="28"/>
                <w:szCs w:val="28"/>
              </w:rPr>
              <w:t xml:space="preserve"> </w:t>
            </w:r>
            <w:r w:rsidRPr="007E6EA8">
              <w:rPr>
                <w:rFonts w:ascii="Times New Roman" w:hAnsi="Times New Roman"/>
                <w:b/>
                <w:sz w:val="28"/>
                <w:szCs w:val="28"/>
              </w:rPr>
              <w:t>Design</w:t>
            </w:r>
            <w:r w:rsidRPr="007E6EA8">
              <w:rPr>
                <w:rFonts w:ascii="Times New Roman" w:hAnsi="Times New Roman"/>
                <w:b/>
                <w:sz w:val="28"/>
                <w:szCs w:val="28"/>
              </w:rPr>
              <w:tab/>
            </w:r>
          </w:p>
        </w:tc>
        <w:tc>
          <w:tcPr>
            <w:tcW w:w="1650" w:type="dxa"/>
          </w:tcPr>
          <w:p w14:paraId="3CF2DA28" w14:textId="77777777" w:rsidR="00F50500" w:rsidRPr="007E6EA8" w:rsidRDefault="00E12DC9" w:rsidP="000A6E76">
            <w:pPr>
              <w:jc w:val="center"/>
              <w:rPr>
                <w:rFonts w:ascii="Times New Roman" w:hAnsi="Times New Roman"/>
                <w:sz w:val="28"/>
                <w:szCs w:val="28"/>
              </w:rPr>
            </w:pPr>
            <w:r w:rsidRPr="007E6EA8">
              <w:rPr>
                <w:rFonts w:ascii="Times New Roman" w:hAnsi="Times New Roman"/>
                <w:sz w:val="28"/>
                <w:szCs w:val="28"/>
              </w:rPr>
              <w:t>2</w:t>
            </w:r>
            <w:r w:rsidR="00B00E60" w:rsidRPr="007E6EA8">
              <w:rPr>
                <w:rFonts w:ascii="Times New Roman" w:hAnsi="Times New Roman"/>
                <w:sz w:val="28"/>
                <w:szCs w:val="28"/>
              </w:rPr>
              <w:t>5</w:t>
            </w:r>
          </w:p>
        </w:tc>
      </w:tr>
      <w:tr w:rsidR="00F50500" w:rsidRPr="007E6EA8" w14:paraId="4DADA9C2" w14:textId="77777777" w:rsidTr="003170FE">
        <w:trPr>
          <w:trHeight w:val="737"/>
        </w:trPr>
        <w:tc>
          <w:tcPr>
            <w:tcW w:w="1271" w:type="dxa"/>
          </w:tcPr>
          <w:p w14:paraId="0829F59E" w14:textId="77777777" w:rsidR="00F50500" w:rsidRPr="007E6EA8" w:rsidRDefault="003170FE" w:rsidP="000A6E76">
            <w:pPr>
              <w:jc w:val="center"/>
              <w:rPr>
                <w:rFonts w:ascii="Times New Roman" w:hAnsi="Times New Roman"/>
                <w:sz w:val="28"/>
                <w:szCs w:val="28"/>
              </w:rPr>
            </w:pPr>
            <w:r w:rsidRPr="007E6EA8">
              <w:rPr>
                <w:rFonts w:ascii="Times New Roman" w:hAnsi="Times New Roman"/>
                <w:sz w:val="28"/>
                <w:szCs w:val="28"/>
              </w:rPr>
              <w:t>6</w:t>
            </w:r>
          </w:p>
        </w:tc>
        <w:tc>
          <w:tcPr>
            <w:tcW w:w="6095" w:type="dxa"/>
          </w:tcPr>
          <w:p w14:paraId="4CC0750E" w14:textId="77777777" w:rsidR="00F50500" w:rsidRPr="007E6EA8" w:rsidRDefault="000A6E76" w:rsidP="000A6E76">
            <w:pPr>
              <w:jc w:val="center"/>
              <w:rPr>
                <w:rFonts w:ascii="Times New Roman" w:hAnsi="Times New Roman"/>
                <w:sz w:val="28"/>
                <w:szCs w:val="28"/>
              </w:rPr>
            </w:pPr>
            <w:r w:rsidRPr="007E6EA8">
              <w:rPr>
                <w:rFonts w:ascii="Times New Roman" w:hAnsi="Times New Roman"/>
                <w:b/>
                <w:bCs/>
                <w:sz w:val="28"/>
                <w:szCs w:val="28"/>
              </w:rPr>
              <w:t>Coding</w:t>
            </w:r>
            <w:r w:rsidRPr="007E6EA8">
              <w:rPr>
                <w:rFonts w:ascii="Times New Roman" w:hAnsi="Times New Roman"/>
                <w:b/>
                <w:bCs/>
                <w:sz w:val="28"/>
                <w:szCs w:val="28"/>
              </w:rPr>
              <w:tab/>
            </w:r>
          </w:p>
        </w:tc>
        <w:tc>
          <w:tcPr>
            <w:tcW w:w="1650" w:type="dxa"/>
          </w:tcPr>
          <w:p w14:paraId="0E577EF1" w14:textId="77777777" w:rsidR="00F50500" w:rsidRPr="007E6EA8" w:rsidRDefault="00B00E60" w:rsidP="000A6E76">
            <w:pPr>
              <w:jc w:val="center"/>
              <w:rPr>
                <w:rFonts w:ascii="Times New Roman" w:hAnsi="Times New Roman"/>
                <w:sz w:val="28"/>
                <w:szCs w:val="28"/>
              </w:rPr>
            </w:pPr>
            <w:r w:rsidRPr="007E6EA8">
              <w:rPr>
                <w:rFonts w:ascii="Times New Roman" w:hAnsi="Times New Roman"/>
                <w:sz w:val="28"/>
                <w:szCs w:val="28"/>
              </w:rPr>
              <w:t>29</w:t>
            </w:r>
          </w:p>
        </w:tc>
      </w:tr>
      <w:tr w:rsidR="00F50500" w:rsidRPr="007E6EA8" w14:paraId="6842BECF" w14:textId="77777777" w:rsidTr="003170FE">
        <w:trPr>
          <w:trHeight w:val="737"/>
        </w:trPr>
        <w:tc>
          <w:tcPr>
            <w:tcW w:w="1271" w:type="dxa"/>
          </w:tcPr>
          <w:p w14:paraId="1A5658E3" w14:textId="77777777" w:rsidR="00F50500" w:rsidRPr="007E6EA8" w:rsidRDefault="003170FE" w:rsidP="000A6E76">
            <w:pPr>
              <w:jc w:val="center"/>
              <w:rPr>
                <w:rFonts w:ascii="Times New Roman" w:hAnsi="Times New Roman"/>
                <w:sz w:val="28"/>
                <w:szCs w:val="28"/>
              </w:rPr>
            </w:pPr>
            <w:r w:rsidRPr="007E6EA8">
              <w:rPr>
                <w:rFonts w:ascii="Times New Roman" w:hAnsi="Times New Roman"/>
                <w:sz w:val="28"/>
                <w:szCs w:val="28"/>
              </w:rPr>
              <w:t>7</w:t>
            </w:r>
          </w:p>
        </w:tc>
        <w:tc>
          <w:tcPr>
            <w:tcW w:w="6095" w:type="dxa"/>
          </w:tcPr>
          <w:p w14:paraId="7D9CB508" w14:textId="77777777" w:rsidR="00F50500" w:rsidRPr="007E6EA8" w:rsidRDefault="000A6E76" w:rsidP="000A6E76">
            <w:pPr>
              <w:jc w:val="center"/>
              <w:rPr>
                <w:rFonts w:ascii="Times New Roman" w:hAnsi="Times New Roman"/>
                <w:sz w:val="28"/>
                <w:szCs w:val="28"/>
              </w:rPr>
            </w:pPr>
            <w:r w:rsidRPr="007E6EA8">
              <w:rPr>
                <w:rFonts w:ascii="Times New Roman" w:hAnsi="Times New Roman"/>
                <w:b/>
                <w:bCs/>
                <w:sz w:val="28"/>
                <w:szCs w:val="28"/>
              </w:rPr>
              <w:t>Testing</w:t>
            </w:r>
            <w:r w:rsidRPr="007E6EA8">
              <w:rPr>
                <w:rFonts w:ascii="Times New Roman" w:hAnsi="Times New Roman"/>
                <w:b/>
                <w:bCs/>
                <w:sz w:val="28"/>
                <w:szCs w:val="28"/>
              </w:rPr>
              <w:tab/>
            </w:r>
          </w:p>
        </w:tc>
        <w:tc>
          <w:tcPr>
            <w:tcW w:w="1650" w:type="dxa"/>
          </w:tcPr>
          <w:p w14:paraId="7FD9F96D" w14:textId="77777777" w:rsidR="00F50500" w:rsidRPr="007E6EA8" w:rsidRDefault="00C94298" w:rsidP="000A6E76">
            <w:pPr>
              <w:jc w:val="center"/>
              <w:rPr>
                <w:rFonts w:ascii="Times New Roman" w:hAnsi="Times New Roman"/>
                <w:sz w:val="28"/>
                <w:szCs w:val="28"/>
              </w:rPr>
            </w:pPr>
            <w:r w:rsidRPr="007E6EA8">
              <w:rPr>
                <w:rFonts w:ascii="Times New Roman" w:hAnsi="Times New Roman"/>
                <w:sz w:val="28"/>
                <w:szCs w:val="28"/>
              </w:rPr>
              <w:t>3</w:t>
            </w:r>
            <w:r w:rsidR="00B00E60" w:rsidRPr="007E6EA8">
              <w:rPr>
                <w:rFonts w:ascii="Times New Roman" w:hAnsi="Times New Roman"/>
                <w:sz w:val="28"/>
                <w:szCs w:val="28"/>
              </w:rPr>
              <w:t>1</w:t>
            </w:r>
          </w:p>
        </w:tc>
      </w:tr>
      <w:tr w:rsidR="003170FE" w:rsidRPr="007E6EA8" w14:paraId="755A1039" w14:textId="77777777" w:rsidTr="003170FE">
        <w:trPr>
          <w:trHeight w:val="737"/>
        </w:trPr>
        <w:tc>
          <w:tcPr>
            <w:tcW w:w="1271" w:type="dxa"/>
          </w:tcPr>
          <w:p w14:paraId="639F00E9" w14:textId="77777777" w:rsidR="003170FE" w:rsidRPr="007E6EA8" w:rsidRDefault="003170FE" w:rsidP="000A6E76">
            <w:pPr>
              <w:jc w:val="center"/>
              <w:rPr>
                <w:rFonts w:ascii="Times New Roman" w:hAnsi="Times New Roman"/>
                <w:sz w:val="28"/>
                <w:szCs w:val="28"/>
              </w:rPr>
            </w:pPr>
            <w:r w:rsidRPr="007E6EA8">
              <w:rPr>
                <w:rFonts w:ascii="Times New Roman" w:hAnsi="Times New Roman"/>
                <w:sz w:val="28"/>
                <w:szCs w:val="28"/>
              </w:rPr>
              <w:t>8</w:t>
            </w:r>
          </w:p>
        </w:tc>
        <w:tc>
          <w:tcPr>
            <w:tcW w:w="6095" w:type="dxa"/>
          </w:tcPr>
          <w:p w14:paraId="65F2D232" w14:textId="77777777" w:rsidR="003170FE" w:rsidRPr="007E6EA8" w:rsidRDefault="000A6E76" w:rsidP="000A6E76">
            <w:pPr>
              <w:jc w:val="center"/>
              <w:rPr>
                <w:rFonts w:ascii="Times New Roman" w:hAnsi="Times New Roman"/>
                <w:sz w:val="28"/>
                <w:szCs w:val="28"/>
              </w:rPr>
            </w:pPr>
            <w:r w:rsidRPr="007E6EA8">
              <w:rPr>
                <w:rFonts w:ascii="Times New Roman" w:hAnsi="Times New Roman"/>
                <w:b/>
                <w:bCs/>
                <w:sz w:val="28"/>
                <w:szCs w:val="28"/>
              </w:rPr>
              <w:t>Implementation &amp; Evaluation of Project</w:t>
            </w:r>
          </w:p>
        </w:tc>
        <w:tc>
          <w:tcPr>
            <w:tcW w:w="1650" w:type="dxa"/>
          </w:tcPr>
          <w:p w14:paraId="2F76A30E" w14:textId="77777777" w:rsidR="003170FE" w:rsidRPr="007E6EA8" w:rsidRDefault="00782EE2" w:rsidP="000A6E76">
            <w:pPr>
              <w:jc w:val="center"/>
              <w:rPr>
                <w:rFonts w:ascii="Times New Roman" w:hAnsi="Times New Roman"/>
                <w:sz w:val="28"/>
                <w:szCs w:val="28"/>
              </w:rPr>
            </w:pPr>
            <w:r w:rsidRPr="007E6EA8">
              <w:rPr>
                <w:rFonts w:ascii="Times New Roman" w:hAnsi="Times New Roman"/>
                <w:sz w:val="28"/>
                <w:szCs w:val="28"/>
              </w:rPr>
              <w:t>3</w:t>
            </w:r>
            <w:r w:rsidR="00B00E60" w:rsidRPr="007E6EA8">
              <w:rPr>
                <w:rFonts w:ascii="Times New Roman" w:hAnsi="Times New Roman"/>
                <w:sz w:val="28"/>
                <w:szCs w:val="28"/>
              </w:rPr>
              <w:t>8</w:t>
            </w:r>
          </w:p>
        </w:tc>
      </w:tr>
      <w:tr w:rsidR="003170FE" w:rsidRPr="007E6EA8" w14:paraId="2EB4BE83" w14:textId="77777777" w:rsidTr="003170FE">
        <w:trPr>
          <w:trHeight w:val="737"/>
        </w:trPr>
        <w:tc>
          <w:tcPr>
            <w:tcW w:w="1271" w:type="dxa"/>
          </w:tcPr>
          <w:p w14:paraId="1B2D4721" w14:textId="77777777" w:rsidR="003170FE" w:rsidRPr="007E6EA8" w:rsidRDefault="003170FE" w:rsidP="000A6E76">
            <w:pPr>
              <w:jc w:val="center"/>
              <w:rPr>
                <w:rFonts w:ascii="Times New Roman" w:hAnsi="Times New Roman"/>
                <w:sz w:val="28"/>
                <w:szCs w:val="28"/>
              </w:rPr>
            </w:pPr>
            <w:r w:rsidRPr="007E6EA8">
              <w:rPr>
                <w:rFonts w:ascii="Times New Roman" w:hAnsi="Times New Roman"/>
                <w:sz w:val="28"/>
                <w:szCs w:val="28"/>
              </w:rPr>
              <w:t>9</w:t>
            </w:r>
          </w:p>
        </w:tc>
        <w:tc>
          <w:tcPr>
            <w:tcW w:w="6095" w:type="dxa"/>
          </w:tcPr>
          <w:p w14:paraId="330E9089" w14:textId="77777777" w:rsidR="003170FE" w:rsidRPr="007E6EA8" w:rsidRDefault="000A6E76" w:rsidP="000A6E76">
            <w:pPr>
              <w:jc w:val="center"/>
              <w:rPr>
                <w:rFonts w:ascii="Times New Roman" w:hAnsi="Times New Roman"/>
                <w:sz w:val="28"/>
                <w:szCs w:val="28"/>
              </w:rPr>
            </w:pPr>
            <w:r w:rsidRPr="007E6EA8">
              <w:rPr>
                <w:rFonts w:ascii="Times New Roman" w:hAnsi="Times New Roman"/>
                <w:b/>
                <w:bCs/>
                <w:sz w:val="28"/>
                <w:szCs w:val="28"/>
              </w:rPr>
              <w:t>Conclusion</w:t>
            </w:r>
          </w:p>
        </w:tc>
        <w:tc>
          <w:tcPr>
            <w:tcW w:w="1650" w:type="dxa"/>
          </w:tcPr>
          <w:p w14:paraId="50CB9F8D" w14:textId="77777777" w:rsidR="003170FE" w:rsidRPr="007E6EA8" w:rsidRDefault="00782EE2" w:rsidP="000A6E76">
            <w:pPr>
              <w:jc w:val="center"/>
              <w:rPr>
                <w:rFonts w:ascii="Times New Roman" w:hAnsi="Times New Roman"/>
                <w:sz w:val="28"/>
                <w:szCs w:val="28"/>
              </w:rPr>
            </w:pPr>
            <w:r w:rsidRPr="007E6EA8">
              <w:rPr>
                <w:rFonts w:ascii="Times New Roman" w:hAnsi="Times New Roman"/>
                <w:sz w:val="28"/>
                <w:szCs w:val="28"/>
              </w:rPr>
              <w:t>4</w:t>
            </w:r>
            <w:r w:rsidR="002E6204" w:rsidRPr="007E6EA8">
              <w:rPr>
                <w:rFonts w:ascii="Times New Roman" w:hAnsi="Times New Roman"/>
                <w:sz w:val="28"/>
                <w:szCs w:val="28"/>
              </w:rPr>
              <w:t>3</w:t>
            </w:r>
          </w:p>
        </w:tc>
      </w:tr>
      <w:tr w:rsidR="003170FE" w:rsidRPr="007E6EA8" w14:paraId="6C20F5F9" w14:textId="77777777" w:rsidTr="003170FE">
        <w:trPr>
          <w:trHeight w:val="737"/>
        </w:trPr>
        <w:tc>
          <w:tcPr>
            <w:tcW w:w="1271" w:type="dxa"/>
          </w:tcPr>
          <w:p w14:paraId="66FD7CB5" w14:textId="77777777" w:rsidR="003170FE" w:rsidRPr="007E6EA8" w:rsidRDefault="003170FE" w:rsidP="000A6E76">
            <w:pPr>
              <w:jc w:val="center"/>
              <w:rPr>
                <w:rFonts w:ascii="Times New Roman" w:hAnsi="Times New Roman"/>
                <w:sz w:val="28"/>
                <w:szCs w:val="28"/>
              </w:rPr>
            </w:pPr>
            <w:r w:rsidRPr="007E6EA8">
              <w:rPr>
                <w:rFonts w:ascii="Times New Roman" w:hAnsi="Times New Roman"/>
                <w:sz w:val="28"/>
                <w:szCs w:val="28"/>
              </w:rPr>
              <w:t>10</w:t>
            </w:r>
          </w:p>
        </w:tc>
        <w:tc>
          <w:tcPr>
            <w:tcW w:w="6095" w:type="dxa"/>
          </w:tcPr>
          <w:p w14:paraId="25A612C8" w14:textId="77777777" w:rsidR="003170FE" w:rsidRPr="007E6EA8" w:rsidRDefault="000A6E76" w:rsidP="000A6E76">
            <w:pPr>
              <w:jc w:val="center"/>
              <w:rPr>
                <w:rFonts w:ascii="Times New Roman" w:hAnsi="Times New Roman"/>
                <w:sz w:val="28"/>
                <w:szCs w:val="28"/>
              </w:rPr>
            </w:pPr>
            <w:r w:rsidRPr="007E6EA8">
              <w:rPr>
                <w:rFonts w:ascii="Times New Roman" w:hAnsi="Times New Roman"/>
                <w:b/>
                <w:bCs/>
                <w:sz w:val="28"/>
                <w:szCs w:val="28"/>
              </w:rPr>
              <w:t xml:space="preserve">  Scope of the Project   </w:t>
            </w:r>
          </w:p>
        </w:tc>
        <w:tc>
          <w:tcPr>
            <w:tcW w:w="1650" w:type="dxa"/>
          </w:tcPr>
          <w:p w14:paraId="6F2B5320" w14:textId="77777777" w:rsidR="003170FE" w:rsidRPr="007E6EA8" w:rsidRDefault="002D64D4" w:rsidP="000A6E76">
            <w:pPr>
              <w:jc w:val="center"/>
              <w:rPr>
                <w:rFonts w:ascii="Times New Roman" w:hAnsi="Times New Roman"/>
                <w:sz w:val="28"/>
                <w:szCs w:val="28"/>
              </w:rPr>
            </w:pPr>
            <w:r w:rsidRPr="007E6EA8">
              <w:rPr>
                <w:rFonts w:ascii="Times New Roman" w:hAnsi="Times New Roman"/>
                <w:sz w:val="28"/>
                <w:szCs w:val="28"/>
              </w:rPr>
              <w:t>4</w:t>
            </w:r>
            <w:r w:rsidR="002E6204" w:rsidRPr="007E6EA8">
              <w:rPr>
                <w:rFonts w:ascii="Times New Roman" w:hAnsi="Times New Roman"/>
                <w:sz w:val="28"/>
                <w:szCs w:val="28"/>
              </w:rPr>
              <w:t>4</w:t>
            </w:r>
          </w:p>
        </w:tc>
      </w:tr>
      <w:tr w:rsidR="003170FE" w:rsidRPr="007E6EA8" w14:paraId="5563E95E" w14:textId="77777777" w:rsidTr="003170FE">
        <w:trPr>
          <w:trHeight w:val="737"/>
        </w:trPr>
        <w:tc>
          <w:tcPr>
            <w:tcW w:w="1271" w:type="dxa"/>
          </w:tcPr>
          <w:p w14:paraId="47893B55" w14:textId="77777777" w:rsidR="003170FE" w:rsidRPr="007E6EA8" w:rsidRDefault="003170FE" w:rsidP="000A6E76">
            <w:pPr>
              <w:jc w:val="center"/>
              <w:rPr>
                <w:rFonts w:ascii="Times New Roman" w:hAnsi="Times New Roman"/>
                <w:sz w:val="28"/>
                <w:szCs w:val="28"/>
              </w:rPr>
            </w:pPr>
            <w:r w:rsidRPr="007E6EA8">
              <w:rPr>
                <w:rFonts w:ascii="Times New Roman" w:hAnsi="Times New Roman"/>
                <w:sz w:val="28"/>
                <w:szCs w:val="28"/>
              </w:rPr>
              <w:t>11</w:t>
            </w:r>
          </w:p>
        </w:tc>
        <w:tc>
          <w:tcPr>
            <w:tcW w:w="6095" w:type="dxa"/>
          </w:tcPr>
          <w:p w14:paraId="76B5F8AD" w14:textId="77777777" w:rsidR="003170FE" w:rsidRPr="007E6EA8" w:rsidRDefault="000A6E76" w:rsidP="000A6E76">
            <w:pPr>
              <w:jc w:val="center"/>
              <w:rPr>
                <w:rFonts w:ascii="Times New Roman" w:hAnsi="Times New Roman"/>
                <w:sz w:val="28"/>
                <w:szCs w:val="28"/>
              </w:rPr>
            </w:pPr>
            <w:r w:rsidRPr="007E6EA8">
              <w:rPr>
                <w:rFonts w:ascii="Times New Roman" w:hAnsi="Times New Roman"/>
                <w:b/>
                <w:bCs/>
                <w:sz w:val="28"/>
                <w:szCs w:val="28"/>
              </w:rPr>
              <w:t>Bibliography</w:t>
            </w:r>
          </w:p>
        </w:tc>
        <w:tc>
          <w:tcPr>
            <w:tcW w:w="1650" w:type="dxa"/>
          </w:tcPr>
          <w:p w14:paraId="3E120C05" w14:textId="77777777" w:rsidR="003170FE" w:rsidRPr="007E6EA8" w:rsidRDefault="002D64D4" w:rsidP="000A6E76">
            <w:pPr>
              <w:jc w:val="center"/>
              <w:rPr>
                <w:rFonts w:ascii="Times New Roman" w:hAnsi="Times New Roman"/>
                <w:sz w:val="28"/>
                <w:szCs w:val="28"/>
              </w:rPr>
            </w:pPr>
            <w:r w:rsidRPr="007E6EA8">
              <w:rPr>
                <w:rFonts w:ascii="Times New Roman" w:hAnsi="Times New Roman"/>
                <w:sz w:val="28"/>
                <w:szCs w:val="28"/>
              </w:rPr>
              <w:t>4</w:t>
            </w:r>
            <w:r w:rsidR="002E6204" w:rsidRPr="007E6EA8">
              <w:rPr>
                <w:rFonts w:ascii="Times New Roman" w:hAnsi="Times New Roman"/>
                <w:sz w:val="28"/>
                <w:szCs w:val="28"/>
              </w:rPr>
              <w:t>5</w:t>
            </w:r>
          </w:p>
        </w:tc>
      </w:tr>
    </w:tbl>
    <w:p w14:paraId="74FC94E9" w14:textId="77777777" w:rsidR="00FB2787" w:rsidRPr="007E6EA8" w:rsidRDefault="00FB2787" w:rsidP="000A6E76">
      <w:pPr>
        <w:jc w:val="center"/>
        <w:rPr>
          <w:rFonts w:ascii="Times New Roman" w:hAnsi="Times New Roman"/>
          <w:sz w:val="28"/>
          <w:szCs w:val="28"/>
        </w:rPr>
      </w:pPr>
    </w:p>
    <w:p w14:paraId="18E99FB7" w14:textId="77777777" w:rsidR="007332D6" w:rsidRPr="007E6EA8" w:rsidRDefault="007332D6" w:rsidP="000A6E76">
      <w:pPr>
        <w:jc w:val="center"/>
        <w:rPr>
          <w:rFonts w:ascii="Times New Roman" w:hAnsi="Times New Roman"/>
          <w:sz w:val="28"/>
          <w:szCs w:val="28"/>
        </w:rPr>
      </w:pPr>
    </w:p>
    <w:p w14:paraId="55A0E6B4" w14:textId="77777777" w:rsidR="007332D6" w:rsidRPr="007E6EA8" w:rsidRDefault="007332D6" w:rsidP="000A6E76">
      <w:pPr>
        <w:jc w:val="center"/>
        <w:rPr>
          <w:rFonts w:ascii="Times New Roman" w:hAnsi="Times New Roman"/>
          <w:sz w:val="28"/>
          <w:szCs w:val="28"/>
        </w:rPr>
      </w:pPr>
    </w:p>
    <w:p w14:paraId="18BF5C36" w14:textId="77777777" w:rsidR="007332D6" w:rsidRPr="007E6EA8" w:rsidRDefault="007332D6" w:rsidP="000A6E76">
      <w:pPr>
        <w:jc w:val="center"/>
        <w:rPr>
          <w:rFonts w:ascii="Times New Roman" w:hAnsi="Times New Roman"/>
          <w:sz w:val="28"/>
          <w:szCs w:val="28"/>
        </w:rPr>
      </w:pPr>
    </w:p>
    <w:p w14:paraId="00414EC6" w14:textId="77777777" w:rsidR="00F95B43" w:rsidRPr="007E6EA8" w:rsidRDefault="00F95B43" w:rsidP="000A6E76">
      <w:pPr>
        <w:jc w:val="center"/>
        <w:rPr>
          <w:rFonts w:ascii="Times New Roman" w:hAnsi="Times New Roman"/>
          <w:sz w:val="28"/>
          <w:szCs w:val="28"/>
        </w:rPr>
      </w:pPr>
    </w:p>
    <w:p w14:paraId="6477BC86" w14:textId="77777777" w:rsidR="007332D6" w:rsidRPr="007E6EA8" w:rsidRDefault="007332D6" w:rsidP="000A6E76">
      <w:pPr>
        <w:jc w:val="center"/>
        <w:rPr>
          <w:rFonts w:ascii="Times New Roman" w:hAnsi="Times New Roman"/>
          <w:sz w:val="28"/>
          <w:szCs w:val="28"/>
        </w:rPr>
      </w:pPr>
    </w:p>
    <w:p w14:paraId="60883C2B" w14:textId="77777777" w:rsidR="007332D6" w:rsidRPr="007E6EA8" w:rsidRDefault="007332D6" w:rsidP="007332D6">
      <w:pPr>
        <w:spacing w:line="360" w:lineRule="auto"/>
        <w:jc w:val="center"/>
        <w:rPr>
          <w:rFonts w:ascii="Times New Roman" w:hAnsi="Times New Roman"/>
          <w:b/>
          <w:sz w:val="28"/>
          <w:szCs w:val="28"/>
        </w:rPr>
      </w:pPr>
      <w:r w:rsidRPr="007E6EA8">
        <w:rPr>
          <w:rFonts w:ascii="Times New Roman" w:hAnsi="Times New Roman"/>
          <w:b/>
          <w:sz w:val="28"/>
          <w:szCs w:val="28"/>
        </w:rPr>
        <w:lastRenderedPageBreak/>
        <w:t>CHAPTER 1</w:t>
      </w:r>
    </w:p>
    <w:p w14:paraId="65791D87" w14:textId="77777777" w:rsidR="007332D6" w:rsidRPr="007E6EA8" w:rsidRDefault="007332D6" w:rsidP="007332D6">
      <w:pPr>
        <w:spacing w:line="360" w:lineRule="auto"/>
        <w:jc w:val="center"/>
        <w:rPr>
          <w:rFonts w:ascii="Times New Roman" w:hAnsi="Times New Roman"/>
          <w:b/>
          <w:sz w:val="28"/>
          <w:szCs w:val="28"/>
        </w:rPr>
      </w:pPr>
      <w:r w:rsidRPr="007E6EA8">
        <w:rPr>
          <w:rFonts w:ascii="Times New Roman" w:hAnsi="Times New Roman"/>
          <w:b/>
          <w:sz w:val="28"/>
          <w:szCs w:val="28"/>
        </w:rPr>
        <w:t>COMPANY PROFILE</w:t>
      </w:r>
    </w:p>
    <w:p w14:paraId="726EB110" w14:textId="77777777" w:rsidR="007332D6" w:rsidRPr="007E6EA8" w:rsidRDefault="007332D6" w:rsidP="007332D6">
      <w:pPr>
        <w:spacing w:line="360" w:lineRule="auto"/>
        <w:rPr>
          <w:rFonts w:ascii="Times New Roman" w:hAnsi="Times New Roman"/>
          <w:b/>
          <w:sz w:val="24"/>
          <w:szCs w:val="24"/>
          <w:u w:val="single"/>
        </w:rPr>
      </w:pPr>
      <w:r w:rsidRPr="007E6EA8">
        <w:rPr>
          <w:rFonts w:ascii="Times New Roman" w:hAnsi="Times New Roman"/>
          <w:b/>
          <w:sz w:val="24"/>
          <w:szCs w:val="24"/>
          <w:u w:val="single"/>
        </w:rPr>
        <w:t xml:space="preserve">About </w:t>
      </w:r>
      <w:proofErr w:type="spellStart"/>
      <w:r w:rsidRPr="007E6EA8">
        <w:rPr>
          <w:rFonts w:ascii="Times New Roman" w:hAnsi="Times New Roman"/>
          <w:b/>
          <w:sz w:val="24"/>
          <w:szCs w:val="24"/>
          <w:u w:val="single"/>
        </w:rPr>
        <w:t>Softwizz</w:t>
      </w:r>
      <w:proofErr w:type="spellEnd"/>
    </w:p>
    <w:p w14:paraId="1B8B97AB" w14:textId="77777777" w:rsidR="007332D6" w:rsidRPr="007E6EA8" w:rsidRDefault="007332D6" w:rsidP="007332D6">
      <w:pPr>
        <w:spacing w:line="360" w:lineRule="auto"/>
        <w:jc w:val="both"/>
        <w:rPr>
          <w:rFonts w:ascii="Times New Roman" w:hAnsi="Times New Roman"/>
          <w:sz w:val="24"/>
          <w:szCs w:val="24"/>
        </w:rPr>
      </w:pPr>
      <w:proofErr w:type="spellStart"/>
      <w:r w:rsidRPr="007E6EA8">
        <w:rPr>
          <w:rFonts w:ascii="Times New Roman" w:hAnsi="Times New Roman"/>
          <w:sz w:val="24"/>
          <w:szCs w:val="24"/>
        </w:rPr>
        <w:t>Softwizz</w:t>
      </w:r>
      <w:proofErr w:type="spellEnd"/>
      <w:r w:rsidRPr="007E6EA8">
        <w:rPr>
          <w:rFonts w:ascii="Times New Roman" w:hAnsi="Times New Roman"/>
          <w:sz w:val="24"/>
          <w:szCs w:val="24"/>
        </w:rPr>
        <w:t xml:space="preserve"> is a software development company providing solutions in the field of education, construction, publishing and many more. Our specialists are truly sensitive and responsive to the needs of our clients due to their unwavering dedication and unequaled professionalism, which help our company to deliver wide-ranging and proficient custom web design services.</w:t>
      </w:r>
    </w:p>
    <w:p w14:paraId="5546417A" w14:textId="77777777" w:rsidR="007332D6" w:rsidRPr="007E6EA8" w:rsidRDefault="007332D6" w:rsidP="007332D6">
      <w:pPr>
        <w:spacing w:line="360" w:lineRule="auto"/>
        <w:jc w:val="both"/>
        <w:rPr>
          <w:rFonts w:ascii="Times New Roman" w:hAnsi="Times New Roman"/>
          <w:sz w:val="24"/>
          <w:szCs w:val="24"/>
        </w:rPr>
      </w:pPr>
      <w:proofErr w:type="spellStart"/>
      <w:r w:rsidRPr="007E6EA8">
        <w:rPr>
          <w:rFonts w:ascii="Times New Roman" w:hAnsi="Times New Roman"/>
          <w:sz w:val="24"/>
          <w:szCs w:val="24"/>
        </w:rPr>
        <w:t>Softwizz</w:t>
      </w:r>
      <w:proofErr w:type="spellEnd"/>
      <w:r w:rsidRPr="007E6EA8">
        <w:rPr>
          <w:rFonts w:ascii="Times New Roman" w:hAnsi="Times New Roman"/>
          <w:sz w:val="24"/>
          <w:szCs w:val="24"/>
        </w:rPr>
        <w:t xml:space="preserve"> Pvt. Ltd. is leading software development and training group in various domains across the industry like CSE IT, </w:t>
      </w:r>
      <w:proofErr w:type="gramStart"/>
      <w:r w:rsidRPr="007E6EA8">
        <w:rPr>
          <w:rFonts w:ascii="Times New Roman" w:hAnsi="Times New Roman"/>
          <w:sz w:val="24"/>
          <w:szCs w:val="24"/>
        </w:rPr>
        <w:t>Non IT</w:t>
      </w:r>
      <w:proofErr w:type="gramEnd"/>
      <w:r w:rsidRPr="007E6EA8">
        <w:rPr>
          <w:rFonts w:ascii="Times New Roman" w:hAnsi="Times New Roman"/>
          <w:sz w:val="24"/>
          <w:szCs w:val="24"/>
        </w:rPr>
        <w:t xml:space="preserve"> (ECE, ME, ETC, EEE) and Management based programs. We are in software development industry, corporate training as well as individual training program to meet our market segments.</w:t>
      </w:r>
    </w:p>
    <w:p w14:paraId="034AD4AB" w14:textId="77777777" w:rsidR="007332D6" w:rsidRPr="007E6EA8" w:rsidRDefault="007332D6" w:rsidP="007332D6">
      <w:pPr>
        <w:spacing w:line="360" w:lineRule="auto"/>
        <w:jc w:val="both"/>
        <w:rPr>
          <w:rFonts w:ascii="Times New Roman" w:hAnsi="Times New Roman"/>
          <w:sz w:val="24"/>
          <w:szCs w:val="24"/>
        </w:rPr>
      </w:pPr>
      <w:proofErr w:type="spellStart"/>
      <w:r w:rsidRPr="007E6EA8">
        <w:rPr>
          <w:rFonts w:ascii="Times New Roman" w:hAnsi="Times New Roman"/>
          <w:sz w:val="24"/>
          <w:szCs w:val="24"/>
        </w:rPr>
        <w:t>Softwizz</w:t>
      </w:r>
      <w:proofErr w:type="spellEnd"/>
      <w:r w:rsidRPr="007E6EA8">
        <w:rPr>
          <w:rFonts w:ascii="Times New Roman" w:hAnsi="Times New Roman"/>
          <w:sz w:val="24"/>
          <w:szCs w:val="24"/>
        </w:rPr>
        <w:t xml:space="preserve"> Pvt. Ltd. customized program is to provide the training Software industry with project ready candidates by filling the gap between theoretical knowledge and industry requirement.</w:t>
      </w:r>
    </w:p>
    <w:p w14:paraId="68CD5473" w14:textId="77777777" w:rsidR="007332D6" w:rsidRPr="007E6EA8" w:rsidRDefault="007332D6" w:rsidP="007332D6">
      <w:pPr>
        <w:spacing w:line="360" w:lineRule="auto"/>
        <w:rPr>
          <w:rFonts w:ascii="Times New Roman" w:hAnsi="Times New Roman"/>
          <w:sz w:val="24"/>
          <w:szCs w:val="24"/>
        </w:rPr>
      </w:pPr>
    </w:p>
    <w:p w14:paraId="282D9FB1" w14:textId="77777777" w:rsidR="007332D6" w:rsidRPr="007E6EA8" w:rsidRDefault="007332D6" w:rsidP="007332D6">
      <w:pPr>
        <w:spacing w:line="360" w:lineRule="auto"/>
        <w:jc w:val="both"/>
        <w:rPr>
          <w:rFonts w:ascii="Times New Roman" w:hAnsi="Times New Roman"/>
          <w:sz w:val="24"/>
          <w:szCs w:val="24"/>
          <w:u w:val="single"/>
        </w:rPr>
      </w:pPr>
      <w:r w:rsidRPr="007E6EA8">
        <w:rPr>
          <w:rFonts w:ascii="Times New Roman" w:hAnsi="Times New Roman"/>
          <w:sz w:val="24"/>
          <w:szCs w:val="24"/>
          <w:u w:val="single"/>
        </w:rPr>
        <w:t>Vision:</w:t>
      </w:r>
    </w:p>
    <w:p w14:paraId="79540098"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To be the most admired and respected Technology company providing “Best value” software solution and education system.</w:t>
      </w:r>
    </w:p>
    <w:p w14:paraId="26A7C95F" w14:textId="77777777" w:rsidR="007332D6" w:rsidRPr="007E6EA8" w:rsidRDefault="007332D6" w:rsidP="007332D6">
      <w:pPr>
        <w:spacing w:line="360" w:lineRule="auto"/>
        <w:jc w:val="both"/>
        <w:rPr>
          <w:rFonts w:ascii="Times New Roman" w:hAnsi="Times New Roman"/>
          <w:sz w:val="24"/>
          <w:szCs w:val="24"/>
          <w:u w:val="single"/>
        </w:rPr>
      </w:pPr>
      <w:r w:rsidRPr="007E6EA8">
        <w:rPr>
          <w:rFonts w:ascii="Times New Roman" w:hAnsi="Times New Roman"/>
          <w:sz w:val="24"/>
          <w:szCs w:val="24"/>
          <w:u w:val="single"/>
        </w:rPr>
        <w:t>Mission:</w:t>
      </w:r>
    </w:p>
    <w:p w14:paraId="0DE5089F"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To achieve the leadership position in our focus domains and to become a reason for smile for everyone related with the organization in the form of staff, clients and trainees by providing the best services with all the commitment and dedication of our work.</w:t>
      </w:r>
    </w:p>
    <w:p w14:paraId="26887DB3" w14:textId="77777777" w:rsidR="007332D6" w:rsidRPr="007E6EA8" w:rsidRDefault="007332D6" w:rsidP="007332D6">
      <w:pPr>
        <w:spacing w:line="360" w:lineRule="auto"/>
        <w:jc w:val="both"/>
        <w:rPr>
          <w:rFonts w:ascii="Times New Roman" w:hAnsi="Times New Roman"/>
          <w:sz w:val="24"/>
          <w:szCs w:val="24"/>
          <w:u w:val="single"/>
        </w:rPr>
      </w:pPr>
      <w:r w:rsidRPr="007E6EA8">
        <w:rPr>
          <w:rFonts w:ascii="Times New Roman" w:hAnsi="Times New Roman"/>
          <w:sz w:val="24"/>
          <w:szCs w:val="24"/>
          <w:u w:val="single"/>
        </w:rPr>
        <w:t>Core Value:</w:t>
      </w:r>
    </w:p>
    <w:p w14:paraId="5D4B0FDF"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Clients first- We exist because of our clients.</w:t>
      </w:r>
    </w:p>
    <w:p w14:paraId="23ACC1AB"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Reliability and transparency- committed to be ethical, transparent and reliable in all our operation.</w:t>
      </w:r>
    </w:p>
    <w:p w14:paraId="358E86ED" w14:textId="77777777" w:rsidR="007332D6" w:rsidRPr="007E6EA8" w:rsidRDefault="007332D6" w:rsidP="007332D6">
      <w:pPr>
        <w:spacing w:line="360" w:lineRule="auto"/>
        <w:rPr>
          <w:rFonts w:ascii="Times New Roman" w:hAnsi="Times New Roman"/>
          <w:b/>
          <w:sz w:val="28"/>
          <w:szCs w:val="28"/>
        </w:rPr>
      </w:pPr>
      <w:r w:rsidRPr="007E6EA8">
        <w:rPr>
          <w:rFonts w:ascii="Times New Roman" w:hAnsi="Times New Roman"/>
          <w:b/>
          <w:sz w:val="28"/>
          <w:szCs w:val="28"/>
        </w:rPr>
        <w:lastRenderedPageBreak/>
        <w:t>Services</w:t>
      </w:r>
    </w:p>
    <w:p w14:paraId="37DB08B7" w14:textId="77777777" w:rsidR="007332D6" w:rsidRPr="007E6EA8" w:rsidRDefault="007332D6" w:rsidP="007332D6">
      <w:pPr>
        <w:spacing w:line="360" w:lineRule="auto"/>
        <w:rPr>
          <w:rFonts w:ascii="Times New Roman" w:hAnsi="Times New Roman"/>
          <w:b/>
          <w:sz w:val="24"/>
          <w:szCs w:val="24"/>
        </w:rPr>
      </w:pPr>
      <w:r w:rsidRPr="007E6EA8">
        <w:rPr>
          <w:rFonts w:ascii="Times New Roman" w:hAnsi="Times New Roman"/>
          <w:sz w:val="24"/>
          <w:szCs w:val="24"/>
        </w:rPr>
        <w:t>SOFWIZZ offers a wide range of Engineering Projects and Information Technology services. These include:</w:t>
      </w:r>
    </w:p>
    <w:p w14:paraId="68EA2D6B" w14:textId="77777777" w:rsidR="007332D6" w:rsidRPr="007E6EA8" w:rsidRDefault="007332D6" w:rsidP="007332D6">
      <w:pPr>
        <w:pStyle w:val="NormalWeb"/>
        <w:numPr>
          <w:ilvl w:val="0"/>
          <w:numId w:val="1"/>
        </w:numPr>
        <w:spacing w:before="100" w:beforeAutospacing="1" w:after="100" w:afterAutospacing="1" w:line="360" w:lineRule="auto"/>
        <w:rPr>
          <w:b/>
        </w:rPr>
      </w:pPr>
      <w:r w:rsidRPr="007E6EA8">
        <w:rPr>
          <w:rStyle w:val="Strong"/>
          <w:bdr w:val="none" w:sz="0" w:space="0" w:color="auto" w:frame="1"/>
          <w:shd w:val="clear" w:color="auto" w:fill="FFFFFF"/>
        </w:rPr>
        <w:t>Software Development Process</w:t>
      </w:r>
    </w:p>
    <w:p w14:paraId="7ADD5302" w14:textId="77777777" w:rsidR="007332D6" w:rsidRPr="007E6EA8" w:rsidRDefault="007332D6" w:rsidP="007332D6">
      <w:pPr>
        <w:pStyle w:val="NormalWeb"/>
        <w:numPr>
          <w:ilvl w:val="0"/>
          <w:numId w:val="1"/>
        </w:numPr>
        <w:spacing w:before="100" w:beforeAutospacing="1" w:after="100" w:afterAutospacing="1" w:line="360" w:lineRule="auto"/>
        <w:rPr>
          <w:b/>
        </w:rPr>
      </w:pPr>
      <w:r w:rsidRPr="007E6EA8">
        <w:rPr>
          <w:rStyle w:val="Strong"/>
          <w:bdr w:val="none" w:sz="0" w:space="0" w:color="auto" w:frame="1"/>
          <w:shd w:val="clear" w:color="auto" w:fill="FFFFFF"/>
        </w:rPr>
        <w:t>Software Development Quality</w:t>
      </w:r>
    </w:p>
    <w:p w14:paraId="17C67E92" w14:textId="77777777" w:rsidR="007332D6" w:rsidRPr="007E6EA8" w:rsidRDefault="007332D6" w:rsidP="007332D6">
      <w:pPr>
        <w:pStyle w:val="NormalWeb"/>
        <w:numPr>
          <w:ilvl w:val="0"/>
          <w:numId w:val="1"/>
        </w:numPr>
        <w:spacing w:before="100" w:beforeAutospacing="1" w:after="100" w:afterAutospacing="1" w:line="360" w:lineRule="auto"/>
        <w:rPr>
          <w:b/>
        </w:rPr>
      </w:pPr>
      <w:r w:rsidRPr="007E6EA8">
        <w:rPr>
          <w:rStyle w:val="Strong"/>
          <w:bdr w:val="none" w:sz="0" w:space="0" w:color="auto" w:frame="1"/>
          <w:shd w:val="clear" w:color="auto" w:fill="FFFFFF"/>
        </w:rPr>
        <w:t>Software Development Solutions</w:t>
      </w:r>
    </w:p>
    <w:p w14:paraId="34F270D8" w14:textId="77777777" w:rsidR="007332D6" w:rsidRPr="007E6EA8" w:rsidRDefault="007332D6" w:rsidP="007332D6">
      <w:pPr>
        <w:pStyle w:val="NormalWeb"/>
        <w:numPr>
          <w:ilvl w:val="0"/>
          <w:numId w:val="1"/>
        </w:numPr>
        <w:spacing w:before="100" w:beforeAutospacing="1" w:after="100" w:afterAutospacing="1" w:line="360" w:lineRule="auto"/>
        <w:rPr>
          <w:b/>
        </w:rPr>
      </w:pPr>
      <w:r w:rsidRPr="007E6EA8">
        <w:rPr>
          <w:rStyle w:val="Strong"/>
          <w:bdr w:val="none" w:sz="0" w:space="0" w:color="auto" w:frame="1"/>
          <w:shd w:val="clear" w:color="auto" w:fill="FFFFFF"/>
        </w:rPr>
        <w:t>Social Media</w:t>
      </w:r>
    </w:p>
    <w:p w14:paraId="53DFE516" w14:textId="77777777" w:rsidR="007332D6" w:rsidRPr="007E6EA8" w:rsidRDefault="007332D6" w:rsidP="007332D6">
      <w:pPr>
        <w:pStyle w:val="NormalWeb"/>
        <w:numPr>
          <w:ilvl w:val="0"/>
          <w:numId w:val="1"/>
        </w:numPr>
        <w:spacing w:before="100" w:beforeAutospacing="1" w:after="100" w:afterAutospacing="1" w:line="360" w:lineRule="auto"/>
        <w:rPr>
          <w:b/>
        </w:rPr>
      </w:pPr>
      <w:r w:rsidRPr="007E6EA8">
        <w:rPr>
          <w:rStyle w:val="Strong"/>
          <w:bdr w:val="none" w:sz="0" w:space="0" w:color="auto" w:frame="1"/>
          <w:shd w:val="clear" w:color="auto" w:fill="FFFFFF"/>
        </w:rPr>
        <w:t>Ecommerce Solution</w:t>
      </w:r>
    </w:p>
    <w:p w14:paraId="4F6455EE" w14:textId="77777777" w:rsidR="007332D6" w:rsidRPr="007E6EA8" w:rsidRDefault="007332D6" w:rsidP="007332D6">
      <w:pPr>
        <w:pStyle w:val="NormalWeb"/>
        <w:numPr>
          <w:ilvl w:val="0"/>
          <w:numId w:val="1"/>
        </w:numPr>
        <w:spacing w:before="100" w:beforeAutospacing="1" w:after="100" w:afterAutospacing="1" w:line="360" w:lineRule="auto"/>
        <w:rPr>
          <w:rStyle w:val="Strong"/>
          <w:bCs w:val="0"/>
        </w:rPr>
      </w:pPr>
      <w:r w:rsidRPr="007E6EA8">
        <w:rPr>
          <w:rStyle w:val="Strong"/>
          <w:bdr w:val="none" w:sz="0" w:space="0" w:color="auto" w:frame="1"/>
          <w:shd w:val="clear" w:color="auto" w:fill="FFFFFF"/>
        </w:rPr>
        <w:t>Web Hosting</w:t>
      </w:r>
    </w:p>
    <w:p w14:paraId="57417C9A" w14:textId="77777777" w:rsidR="007332D6" w:rsidRPr="007E6EA8" w:rsidRDefault="007332D6" w:rsidP="007332D6">
      <w:pPr>
        <w:pStyle w:val="NormalWeb"/>
        <w:spacing w:before="100" w:beforeAutospacing="1" w:after="100" w:afterAutospacing="1" w:line="360" w:lineRule="auto"/>
        <w:ind w:left="0"/>
      </w:pPr>
    </w:p>
    <w:p w14:paraId="0656046E" w14:textId="77777777" w:rsidR="007332D6" w:rsidRPr="007E6EA8" w:rsidRDefault="007332D6" w:rsidP="007332D6">
      <w:pPr>
        <w:tabs>
          <w:tab w:val="left" w:pos="2280"/>
        </w:tabs>
        <w:spacing w:line="360" w:lineRule="auto"/>
        <w:jc w:val="both"/>
        <w:rPr>
          <w:rFonts w:ascii="Times New Roman" w:hAnsi="Times New Roman"/>
          <w:b/>
          <w:sz w:val="24"/>
          <w:szCs w:val="24"/>
        </w:rPr>
      </w:pPr>
      <w:r w:rsidRPr="007E6EA8">
        <w:rPr>
          <w:rFonts w:ascii="Times New Roman" w:hAnsi="Times New Roman"/>
          <w:b/>
          <w:sz w:val="24"/>
          <w:szCs w:val="24"/>
        </w:rPr>
        <w:t>Approach</w:t>
      </w:r>
      <w:r w:rsidRPr="007E6EA8">
        <w:rPr>
          <w:rFonts w:ascii="Times New Roman" w:hAnsi="Times New Roman"/>
          <w:b/>
          <w:sz w:val="24"/>
          <w:szCs w:val="24"/>
        </w:rPr>
        <w:tab/>
      </w:r>
    </w:p>
    <w:p w14:paraId="2CF49354"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 xml:space="preserve">SOFTWIZZ sees teamwork on every project as the key success ingredient and are responsible for creating this environment. The overall project manager is duty-bound in ensuring effective communication to all stakeholders and at all levels. Teams are built by combining the strengths of the individual members and refining skills to meet and exceed the Client’s expectations. </w:t>
      </w:r>
    </w:p>
    <w:p w14:paraId="3DC4CD2A"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 xml:space="preserve">We also believe in a hands-on approach on all our projects. This is why the Director of the firm will always be in control of the key functions on a project. SOFTWIZZ is equipped with the latest technology and has the necessary staff and resources to ensure that best professional service is provided at all times. </w:t>
      </w:r>
    </w:p>
    <w:p w14:paraId="41FFA152" w14:textId="77777777" w:rsidR="007332D6" w:rsidRPr="007E6EA8" w:rsidRDefault="007332D6" w:rsidP="007332D6">
      <w:pPr>
        <w:spacing w:line="360" w:lineRule="auto"/>
        <w:rPr>
          <w:rFonts w:ascii="Times New Roman" w:hAnsi="Times New Roman"/>
          <w:sz w:val="24"/>
          <w:szCs w:val="24"/>
        </w:rPr>
      </w:pPr>
    </w:p>
    <w:p w14:paraId="06DC9132" w14:textId="77777777" w:rsidR="007332D6" w:rsidRPr="007E6EA8" w:rsidRDefault="007332D6" w:rsidP="000A6E76">
      <w:pPr>
        <w:jc w:val="center"/>
        <w:rPr>
          <w:rFonts w:ascii="Times New Roman" w:hAnsi="Times New Roman"/>
          <w:sz w:val="28"/>
          <w:szCs w:val="28"/>
        </w:rPr>
      </w:pPr>
    </w:p>
    <w:p w14:paraId="56BAECCD" w14:textId="77777777" w:rsidR="007C3A7F" w:rsidRPr="007E6EA8" w:rsidRDefault="007C3A7F" w:rsidP="000A6E76">
      <w:pPr>
        <w:jc w:val="center"/>
        <w:rPr>
          <w:rFonts w:ascii="Times New Roman" w:hAnsi="Times New Roman"/>
          <w:sz w:val="28"/>
          <w:szCs w:val="28"/>
        </w:rPr>
      </w:pPr>
    </w:p>
    <w:p w14:paraId="5C1B52CE" w14:textId="77777777" w:rsidR="007C3A7F" w:rsidRPr="007E6EA8" w:rsidRDefault="007C3A7F" w:rsidP="000A6E76">
      <w:pPr>
        <w:jc w:val="center"/>
        <w:rPr>
          <w:rFonts w:ascii="Times New Roman" w:hAnsi="Times New Roman"/>
          <w:sz w:val="28"/>
          <w:szCs w:val="28"/>
        </w:rPr>
      </w:pPr>
    </w:p>
    <w:p w14:paraId="1F449CFA" w14:textId="77777777" w:rsidR="007C3A7F" w:rsidRPr="007E6EA8" w:rsidRDefault="007C3A7F" w:rsidP="000A6E76">
      <w:pPr>
        <w:jc w:val="center"/>
        <w:rPr>
          <w:rFonts w:ascii="Times New Roman" w:hAnsi="Times New Roman"/>
          <w:sz w:val="28"/>
          <w:szCs w:val="28"/>
        </w:rPr>
      </w:pPr>
    </w:p>
    <w:p w14:paraId="2646EB21" w14:textId="77777777" w:rsidR="007C3A7F" w:rsidRDefault="007C3A7F" w:rsidP="007C3A7F">
      <w:pPr>
        <w:spacing w:line="360" w:lineRule="auto"/>
        <w:rPr>
          <w:rFonts w:ascii="Times New Roman" w:hAnsi="Times New Roman"/>
          <w:sz w:val="24"/>
          <w:szCs w:val="24"/>
        </w:rPr>
      </w:pPr>
    </w:p>
    <w:p w14:paraId="09B70F55" w14:textId="77777777" w:rsidR="007E6EA8" w:rsidRDefault="007E6EA8" w:rsidP="007C3A7F">
      <w:pPr>
        <w:spacing w:line="360" w:lineRule="auto"/>
        <w:rPr>
          <w:rFonts w:ascii="Times New Roman" w:hAnsi="Times New Roman"/>
          <w:sz w:val="24"/>
          <w:szCs w:val="24"/>
        </w:rPr>
      </w:pPr>
    </w:p>
    <w:p w14:paraId="4ED3E826" w14:textId="77777777" w:rsidR="007C3A7F" w:rsidRPr="007E6EA8" w:rsidRDefault="007C3A7F" w:rsidP="007C3A7F">
      <w:pPr>
        <w:spacing w:line="360" w:lineRule="auto"/>
        <w:jc w:val="center"/>
        <w:rPr>
          <w:rFonts w:ascii="Times New Roman" w:hAnsi="Times New Roman"/>
          <w:sz w:val="24"/>
          <w:szCs w:val="24"/>
        </w:rPr>
      </w:pPr>
      <w:r w:rsidRPr="007E6EA8">
        <w:rPr>
          <w:rFonts w:ascii="Times New Roman" w:hAnsi="Times New Roman"/>
          <w:b/>
          <w:sz w:val="28"/>
          <w:szCs w:val="28"/>
        </w:rPr>
        <w:lastRenderedPageBreak/>
        <w:t>CHAPTER 2</w:t>
      </w:r>
    </w:p>
    <w:p w14:paraId="327DE374" w14:textId="77777777" w:rsidR="007C3A7F" w:rsidRPr="007E6EA8" w:rsidRDefault="007C3A7F" w:rsidP="007C3A7F">
      <w:pPr>
        <w:spacing w:line="360" w:lineRule="auto"/>
        <w:jc w:val="center"/>
        <w:rPr>
          <w:rFonts w:ascii="Times New Roman" w:hAnsi="Times New Roman"/>
          <w:b/>
          <w:sz w:val="28"/>
          <w:szCs w:val="28"/>
        </w:rPr>
      </w:pPr>
      <w:r w:rsidRPr="007E6EA8">
        <w:rPr>
          <w:rFonts w:ascii="Times New Roman" w:hAnsi="Times New Roman"/>
          <w:b/>
          <w:sz w:val="28"/>
          <w:szCs w:val="28"/>
        </w:rPr>
        <w:t xml:space="preserve"> INTRODUCTION OF PROJECT</w:t>
      </w:r>
    </w:p>
    <w:p w14:paraId="228BB754" w14:textId="77777777" w:rsidR="007C3A7F" w:rsidRPr="007E6EA8" w:rsidRDefault="007C3A7F" w:rsidP="007C3A7F">
      <w:pPr>
        <w:spacing w:line="360" w:lineRule="auto"/>
        <w:jc w:val="center"/>
        <w:rPr>
          <w:rFonts w:ascii="Times New Roman" w:hAnsi="Times New Roman"/>
          <w:b/>
          <w:sz w:val="32"/>
          <w:szCs w:val="32"/>
        </w:rPr>
      </w:pPr>
    </w:p>
    <w:p w14:paraId="6504D15A" w14:textId="77777777" w:rsidR="007C1DA5" w:rsidRPr="007E6EA8" w:rsidRDefault="007C3A7F" w:rsidP="007C3A7F">
      <w:pPr>
        <w:spacing w:line="360" w:lineRule="auto"/>
        <w:rPr>
          <w:rFonts w:ascii="Times New Roman" w:hAnsi="Times New Roman"/>
          <w:b/>
          <w:sz w:val="24"/>
          <w:szCs w:val="24"/>
        </w:rPr>
      </w:pPr>
      <w:r w:rsidRPr="007E6EA8">
        <w:rPr>
          <w:rFonts w:ascii="Times New Roman" w:hAnsi="Times New Roman"/>
          <w:b/>
          <w:sz w:val="24"/>
          <w:szCs w:val="24"/>
        </w:rPr>
        <w:t>2.1 INTRODUCTION</w:t>
      </w:r>
    </w:p>
    <w:p w14:paraId="04E0609C" w14:textId="77777777" w:rsidR="007C3A7F" w:rsidRPr="007E6EA8" w:rsidRDefault="007C3A7F" w:rsidP="007C3A7F">
      <w:pPr>
        <w:spacing w:line="360" w:lineRule="auto"/>
        <w:rPr>
          <w:rFonts w:ascii="Times New Roman" w:hAnsi="Times New Roman"/>
          <w:b/>
          <w:sz w:val="24"/>
          <w:szCs w:val="24"/>
          <w:u w:val="single"/>
        </w:rPr>
      </w:pPr>
      <w:r w:rsidRPr="007E6EA8">
        <w:rPr>
          <w:rFonts w:ascii="Times New Roman" w:hAnsi="Times New Roman"/>
          <w:b/>
          <w:sz w:val="24"/>
          <w:szCs w:val="24"/>
          <w:u w:val="single"/>
        </w:rPr>
        <w:t>About the Project:</w:t>
      </w:r>
    </w:p>
    <w:p w14:paraId="2EE6FE44" w14:textId="77777777" w:rsidR="004E129E" w:rsidRPr="00E1155A" w:rsidRDefault="004E129E" w:rsidP="004E129E">
      <w:pPr>
        <w:spacing w:before="100" w:beforeAutospacing="1" w:after="100" w:afterAutospacing="1" w:line="360" w:lineRule="auto"/>
        <w:jc w:val="both"/>
        <w:rPr>
          <w:rFonts w:ascii="Times New Roman" w:eastAsia="Times New Roman" w:hAnsi="Times New Roman"/>
          <w:sz w:val="24"/>
          <w:szCs w:val="24"/>
          <w:lang w:bidi="pa-IN"/>
        </w:rPr>
      </w:pPr>
      <w:r w:rsidRPr="00E1155A">
        <w:rPr>
          <w:rFonts w:ascii="Times New Roman" w:eastAsia="Times New Roman" w:hAnsi="Times New Roman"/>
          <w:sz w:val="24"/>
          <w:szCs w:val="24"/>
          <w:lang w:bidi="pa-IN"/>
        </w:rPr>
        <w:t xml:space="preserve">In today's fast-paced global economy, courier services play a pivotal role in facilitating the seamless movement of goods and documents across distances. These services are not just about delivering </w:t>
      </w:r>
      <w:r w:rsidRPr="00FC6627">
        <w:rPr>
          <w:rFonts w:ascii="Times New Roman" w:eastAsia="Times New Roman" w:hAnsi="Times New Roman"/>
          <w:sz w:val="24"/>
          <w:szCs w:val="24"/>
          <w:lang w:bidi="pa-IN"/>
        </w:rPr>
        <w:t>packages; they are about reliability, efficiency, and trust. Whether it's delivering urgent documents to a business partner across town or shipping products to customers around the world, courier services</w:t>
      </w:r>
      <w:r w:rsidRPr="00E1155A">
        <w:rPr>
          <w:rFonts w:ascii="Times New Roman" w:eastAsia="Times New Roman" w:hAnsi="Times New Roman"/>
          <w:sz w:val="24"/>
          <w:szCs w:val="24"/>
          <w:lang w:bidi="pa-IN"/>
        </w:rPr>
        <w:t xml:space="preserve"> ensure that goods reach their destination safely and on time. They leverage advanced logistics networks, cutting-edge technology, and dedicated personnel to streamline operations and meet the diverse needs of businesses and individuals alike. In an interconnected world where speed and reliability are paramount, courier services serve as the backbone of supply chains, e-commerce platforms, and international trade, enabling businesses to thrive and individuals to stay connected.</w:t>
      </w:r>
    </w:p>
    <w:p w14:paraId="6EB53604" w14:textId="77777777" w:rsidR="004E129E" w:rsidRPr="00E1155A" w:rsidRDefault="004E129E" w:rsidP="004E129E">
      <w:pPr>
        <w:spacing w:after="0" w:line="360" w:lineRule="auto"/>
        <w:jc w:val="both"/>
        <w:rPr>
          <w:rFonts w:ascii="Times New Roman" w:hAnsi="Times New Roman"/>
          <w:b/>
          <w:color w:val="000000"/>
          <w:sz w:val="24"/>
          <w:szCs w:val="24"/>
          <w:u w:val="single"/>
        </w:rPr>
      </w:pPr>
      <w:r w:rsidRPr="00E1155A">
        <w:rPr>
          <w:rFonts w:ascii="Times New Roman" w:hAnsi="Times New Roman"/>
          <w:sz w:val="24"/>
          <w:szCs w:val="24"/>
        </w:rPr>
        <w:t>Leveraging sophisticated tracking systems, robust networks, and skilled personnel, couriers facilitate the movement of parcels ranging from small envelopes to large shipments with utmost care and security. They enable businesses to expand their reach, fulfill customer expectations, and maintain competitive edge, while also providing individuals with convenience and accessibility in sending and receiving items. In essence, courier services are integral to the interconnected world we live in, enabling the swift and efficient exchange of goods and information that drive modern economies forward.</w:t>
      </w:r>
    </w:p>
    <w:p w14:paraId="38E623F3" w14:textId="77777777" w:rsidR="00291E5F" w:rsidRPr="007E6EA8" w:rsidRDefault="00291E5F" w:rsidP="00291E5F">
      <w:pPr>
        <w:spacing w:line="360" w:lineRule="auto"/>
        <w:ind w:left="360" w:hanging="360"/>
        <w:rPr>
          <w:rFonts w:ascii="Times New Roman" w:hAnsi="Times New Roman"/>
          <w:bCs/>
          <w:sz w:val="24"/>
          <w:szCs w:val="24"/>
        </w:rPr>
      </w:pPr>
    </w:p>
    <w:p w14:paraId="6FFDFBB7" w14:textId="77777777" w:rsidR="007C3A7F" w:rsidRPr="007E6EA8" w:rsidRDefault="007C3A7F" w:rsidP="007C3A7F">
      <w:pPr>
        <w:spacing w:line="360" w:lineRule="auto"/>
        <w:rPr>
          <w:rFonts w:ascii="Times New Roman" w:hAnsi="Times New Roman"/>
          <w:b/>
          <w:sz w:val="24"/>
          <w:szCs w:val="24"/>
        </w:rPr>
      </w:pPr>
      <w:r w:rsidRPr="007E6EA8">
        <w:rPr>
          <w:rFonts w:ascii="Times New Roman" w:hAnsi="Times New Roman"/>
          <w:b/>
          <w:sz w:val="24"/>
          <w:szCs w:val="24"/>
        </w:rPr>
        <w:t>2.2 MODULES OF THE PROJECT</w:t>
      </w:r>
    </w:p>
    <w:p w14:paraId="7DAE7E88" w14:textId="77777777" w:rsidR="007C3A7F" w:rsidRPr="007E6EA8" w:rsidRDefault="007C3A7F" w:rsidP="007C3A7F">
      <w:pPr>
        <w:spacing w:line="360" w:lineRule="auto"/>
        <w:jc w:val="both"/>
        <w:rPr>
          <w:rFonts w:ascii="Times New Roman" w:hAnsi="Times New Roman"/>
          <w:b/>
          <w:sz w:val="24"/>
          <w:szCs w:val="24"/>
          <w:u w:val="single"/>
        </w:rPr>
      </w:pPr>
      <w:r w:rsidRPr="007E6EA8">
        <w:rPr>
          <w:rFonts w:ascii="Times New Roman" w:hAnsi="Times New Roman"/>
          <w:b/>
          <w:sz w:val="24"/>
          <w:szCs w:val="24"/>
          <w:u w:val="single"/>
        </w:rPr>
        <w:t xml:space="preserve">Administrator </w:t>
      </w:r>
      <w:proofErr w:type="gramStart"/>
      <w:r w:rsidRPr="007E6EA8">
        <w:rPr>
          <w:rFonts w:ascii="Times New Roman" w:hAnsi="Times New Roman"/>
          <w:b/>
          <w:sz w:val="24"/>
          <w:szCs w:val="24"/>
          <w:u w:val="single"/>
        </w:rPr>
        <w:t>Module:-</w:t>
      </w:r>
      <w:proofErr w:type="gramEnd"/>
      <w:r w:rsidRPr="007E6EA8">
        <w:rPr>
          <w:rFonts w:ascii="Times New Roman" w:hAnsi="Times New Roman"/>
          <w:b/>
          <w:sz w:val="24"/>
          <w:szCs w:val="24"/>
          <w:u w:val="single"/>
        </w:rPr>
        <w:t xml:space="preserve"> </w:t>
      </w:r>
    </w:p>
    <w:p w14:paraId="2A392CB5" w14:textId="77777777" w:rsidR="007C3A7F" w:rsidRPr="007E6EA8" w:rsidRDefault="007C3A7F" w:rsidP="007C3A7F">
      <w:pPr>
        <w:widowControl w:val="0"/>
        <w:autoSpaceDE w:val="0"/>
        <w:autoSpaceDN w:val="0"/>
        <w:adjustRightInd w:val="0"/>
        <w:spacing w:line="360" w:lineRule="auto"/>
        <w:jc w:val="both"/>
        <w:rPr>
          <w:rFonts w:ascii="Times New Roman" w:hAnsi="Times New Roman"/>
          <w:sz w:val="24"/>
          <w:szCs w:val="24"/>
        </w:rPr>
      </w:pPr>
      <w:r w:rsidRPr="007E6EA8">
        <w:rPr>
          <w:rFonts w:ascii="Times New Roman" w:hAnsi="Times New Roman"/>
          <w:sz w:val="24"/>
          <w:szCs w:val="24"/>
        </w:rPr>
        <w:t>Admin will maintain all types of record on the website. Admin add</w:t>
      </w:r>
      <w:r w:rsidR="007E6EA8">
        <w:rPr>
          <w:rFonts w:ascii="Times New Roman" w:hAnsi="Times New Roman"/>
          <w:sz w:val="24"/>
          <w:szCs w:val="24"/>
        </w:rPr>
        <w:t>, view and delete</w:t>
      </w:r>
      <w:r w:rsidRPr="007E6EA8">
        <w:rPr>
          <w:rFonts w:ascii="Times New Roman" w:hAnsi="Times New Roman"/>
          <w:sz w:val="24"/>
          <w:szCs w:val="24"/>
        </w:rPr>
        <w:t xml:space="preserve"> the blogs</w:t>
      </w:r>
      <w:r w:rsidR="007E6EA8">
        <w:rPr>
          <w:rFonts w:ascii="Times New Roman" w:hAnsi="Times New Roman"/>
          <w:sz w:val="24"/>
          <w:szCs w:val="24"/>
        </w:rPr>
        <w:t xml:space="preserve">. Admin can </w:t>
      </w:r>
      <w:r w:rsidRPr="007E6EA8">
        <w:rPr>
          <w:rFonts w:ascii="Times New Roman" w:hAnsi="Times New Roman"/>
          <w:sz w:val="24"/>
          <w:szCs w:val="24"/>
        </w:rPr>
        <w:t>also view users</w:t>
      </w:r>
      <w:r w:rsidR="004846DF">
        <w:rPr>
          <w:rFonts w:ascii="Times New Roman" w:hAnsi="Times New Roman"/>
          <w:sz w:val="24"/>
          <w:szCs w:val="24"/>
        </w:rPr>
        <w:t xml:space="preserve"> </w:t>
      </w:r>
      <w:r w:rsidRPr="007E6EA8">
        <w:rPr>
          <w:rFonts w:ascii="Times New Roman" w:hAnsi="Times New Roman"/>
          <w:sz w:val="24"/>
          <w:szCs w:val="24"/>
        </w:rPr>
        <w:t>feedbacks.</w:t>
      </w:r>
      <w:r w:rsidR="004E129E">
        <w:rPr>
          <w:rFonts w:ascii="Times New Roman" w:hAnsi="Times New Roman"/>
          <w:sz w:val="24"/>
          <w:szCs w:val="24"/>
        </w:rPr>
        <w:t xml:space="preserve"> </w:t>
      </w:r>
      <w:r w:rsidR="002060B1">
        <w:rPr>
          <w:rFonts w:ascii="Times New Roman" w:hAnsi="Times New Roman"/>
          <w:sz w:val="24"/>
          <w:szCs w:val="24"/>
        </w:rPr>
        <w:t>He can see the number of enquiries and blogs on the main dashboard of admin panel.</w:t>
      </w:r>
    </w:p>
    <w:p w14:paraId="6E74D49F" w14:textId="77777777" w:rsidR="007C3A7F" w:rsidRPr="007E6EA8" w:rsidRDefault="007C3A7F" w:rsidP="007C3A7F">
      <w:pPr>
        <w:widowControl w:val="0"/>
        <w:autoSpaceDE w:val="0"/>
        <w:autoSpaceDN w:val="0"/>
        <w:adjustRightInd w:val="0"/>
        <w:spacing w:line="360" w:lineRule="auto"/>
        <w:jc w:val="both"/>
        <w:rPr>
          <w:rFonts w:ascii="Times New Roman" w:hAnsi="Times New Roman"/>
          <w:sz w:val="24"/>
          <w:szCs w:val="24"/>
        </w:rPr>
      </w:pPr>
      <w:r w:rsidRPr="007E6EA8">
        <w:rPr>
          <w:rFonts w:ascii="Times New Roman" w:hAnsi="Times New Roman"/>
          <w:sz w:val="24"/>
          <w:szCs w:val="24"/>
        </w:rPr>
        <w:lastRenderedPageBreak/>
        <w:t>It consists of following forms-</w:t>
      </w:r>
    </w:p>
    <w:p w14:paraId="130DD2CC" w14:textId="77777777" w:rsidR="007C3A7F" w:rsidRPr="007E6EA8" w:rsidRDefault="007C3A7F" w:rsidP="007C3A7F">
      <w:pPr>
        <w:pStyle w:val="NormalWeb"/>
        <w:numPr>
          <w:ilvl w:val="0"/>
          <w:numId w:val="2"/>
        </w:numPr>
        <w:tabs>
          <w:tab w:val="left" w:pos="720"/>
        </w:tabs>
        <w:spacing w:line="360" w:lineRule="auto"/>
        <w:ind w:hanging="720"/>
      </w:pPr>
      <w:r w:rsidRPr="007E6EA8">
        <w:t xml:space="preserve">Login form: Consists of username and password to be entered by the admin for authentication to access the admin </w:t>
      </w:r>
      <w:proofErr w:type="gramStart"/>
      <w:r w:rsidRPr="007E6EA8">
        <w:t>panel..</w:t>
      </w:r>
      <w:proofErr w:type="gramEnd"/>
    </w:p>
    <w:p w14:paraId="145C997B" w14:textId="77777777" w:rsidR="007C3A7F" w:rsidRPr="007E6EA8" w:rsidRDefault="007C3A7F" w:rsidP="007C3A7F">
      <w:pPr>
        <w:spacing w:line="360" w:lineRule="auto"/>
        <w:jc w:val="both"/>
        <w:rPr>
          <w:rFonts w:ascii="Times New Roman" w:hAnsi="Times New Roman"/>
          <w:sz w:val="24"/>
          <w:szCs w:val="24"/>
        </w:rPr>
      </w:pPr>
      <w:r w:rsidRPr="007E6EA8">
        <w:rPr>
          <w:rFonts w:ascii="Times New Roman" w:hAnsi="Times New Roman"/>
          <w:sz w:val="24"/>
          <w:szCs w:val="24"/>
        </w:rPr>
        <w:tab/>
      </w:r>
    </w:p>
    <w:p w14:paraId="3F78AE18" w14:textId="77777777" w:rsidR="007C3A7F" w:rsidRPr="007E6EA8" w:rsidRDefault="007C3A7F" w:rsidP="007C3A7F">
      <w:pPr>
        <w:spacing w:line="360" w:lineRule="auto"/>
        <w:jc w:val="both"/>
        <w:rPr>
          <w:rFonts w:ascii="Times New Roman" w:hAnsi="Times New Roman"/>
          <w:b/>
          <w:sz w:val="24"/>
          <w:szCs w:val="24"/>
          <w:u w:val="single"/>
        </w:rPr>
      </w:pPr>
      <w:r w:rsidRPr="007E6EA8">
        <w:rPr>
          <w:rFonts w:ascii="Times New Roman" w:hAnsi="Times New Roman"/>
          <w:b/>
          <w:sz w:val="24"/>
          <w:szCs w:val="24"/>
          <w:u w:val="single"/>
        </w:rPr>
        <w:t xml:space="preserve">User </w:t>
      </w:r>
      <w:proofErr w:type="gramStart"/>
      <w:r w:rsidRPr="007E6EA8">
        <w:rPr>
          <w:rFonts w:ascii="Times New Roman" w:hAnsi="Times New Roman"/>
          <w:b/>
          <w:sz w:val="24"/>
          <w:szCs w:val="24"/>
          <w:u w:val="single"/>
        </w:rPr>
        <w:t>module:-</w:t>
      </w:r>
      <w:proofErr w:type="gramEnd"/>
    </w:p>
    <w:p w14:paraId="13BBA138" w14:textId="77777777" w:rsidR="007C3A7F" w:rsidRPr="007E6EA8" w:rsidRDefault="007C3A7F" w:rsidP="007C3A7F">
      <w:pPr>
        <w:spacing w:line="360" w:lineRule="auto"/>
        <w:jc w:val="both"/>
        <w:rPr>
          <w:rFonts w:ascii="Times New Roman" w:hAnsi="Times New Roman"/>
          <w:sz w:val="24"/>
          <w:szCs w:val="24"/>
        </w:rPr>
      </w:pPr>
      <w:r w:rsidRPr="007E6EA8">
        <w:rPr>
          <w:rFonts w:ascii="Times New Roman" w:hAnsi="Times New Roman"/>
          <w:sz w:val="24"/>
          <w:szCs w:val="24"/>
        </w:rPr>
        <w:t>Users can view all the products available at the</w:t>
      </w:r>
      <w:r w:rsidR="004E129E">
        <w:rPr>
          <w:rFonts w:ascii="Times New Roman" w:hAnsi="Times New Roman"/>
          <w:sz w:val="24"/>
          <w:szCs w:val="24"/>
        </w:rPr>
        <w:t xml:space="preserve"> courier service</w:t>
      </w:r>
      <w:r w:rsidRPr="007E6EA8">
        <w:rPr>
          <w:rFonts w:ascii="Times New Roman" w:hAnsi="Times New Roman"/>
          <w:sz w:val="24"/>
          <w:szCs w:val="24"/>
        </w:rPr>
        <w:t>.  User can give feedback about the site. He can also view blogs on the site. Al</w:t>
      </w:r>
      <w:r w:rsidR="004E129E">
        <w:rPr>
          <w:rFonts w:ascii="Times New Roman" w:hAnsi="Times New Roman"/>
          <w:sz w:val="24"/>
          <w:szCs w:val="24"/>
        </w:rPr>
        <w:t xml:space="preserve">l the information about the </w:t>
      </w:r>
      <w:proofErr w:type="spellStart"/>
      <w:r w:rsidR="004E129E">
        <w:rPr>
          <w:rFonts w:ascii="Times New Roman" w:hAnsi="Times New Roman"/>
          <w:sz w:val="24"/>
          <w:szCs w:val="24"/>
        </w:rPr>
        <w:t>sh</w:t>
      </w:r>
      <w:proofErr w:type="spellEnd"/>
      <w:r w:rsidRPr="007E6EA8">
        <w:rPr>
          <w:rFonts w:ascii="Times New Roman" w:hAnsi="Times New Roman"/>
          <w:sz w:val="24"/>
          <w:szCs w:val="24"/>
        </w:rPr>
        <w:t xml:space="preserve"> is available on the website.</w:t>
      </w:r>
    </w:p>
    <w:p w14:paraId="2024944C" w14:textId="77777777" w:rsidR="007C3A7F" w:rsidRPr="007E6EA8" w:rsidRDefault="007C3A7F" w:rsidP="007C3A7F">
      <w:pPr>
        <w:spacing w:line="360" w:lineRule="auto"/>
        <w:jc w:val="both"/>
        <w:rPr>
          <w:rFonts w:ascii="Times New Roman" w:hAnsi="Times New Roman"/>
          <w:b/>
          <w:sz w:val="24"/>
          <w:szCs w:val="24"/>
          <w:u w:val="single"/>
        </w:rPr>
      </w:pPr>
      <w:r w:rsidRPr="007E6EA8">
        <w:rPr>
          <w:rFonts w:ascii="Times New Roman" w:hAnsi="Times New Roman"/>
          <w:sz w:val="24"/>
          <w:szCs w:val="24"/>
        </w:rPr>
        <w:t>Below we discuss what a user does.</w:t>
      </w:r>
    </w:p>
    <w:p w14:paraId="3659EEDE" w14:textId="77777777" w:rsidR="007C3A7F" w:rsidRPr="007E6EA8" w:rsidRDefault="007C3A7F" w:rsidP="007C3A7F">
      <w:pPr>
        <w:numPr>
          <w:ilvl w:val="0"/>
          <w:numId w:val="3"/>
        </w:numPr>
        <w:spacing w:before="100" w:beforeAutospacing="1" w:after="100" w:afterAutospacing="1" w:line="360" w:lineRule="auto"/>
        <w:ind w:left="0" w:firstLine="0"/>
        <w:jc w:val="both"/>
        <w:rPr>
          <w:rFonts w:ascii="Times New Roman" w:hAnsi="Times New Roman"/>
          <w:sz w:val="24"/>
          <w:szCs w:val="24"/>
        </w:rPr>
      </w:pPr>
      <w:r w:rsidRPr="007E6EA8">
        <w:rPr>
          <w:rFonts w:ascii="Times New Roman" w:hAnsi="Times New Roman"/>
          <w:sz w:val="24"/>
          <w:szCs w:val="24"/>
        </w:rPr>
        <w:t>Give Feedback</w:t>
      </w:r>
    </w:p>
    <w:p w14:paraId="332D8A86" w14:textId="77777777" w:rsidR="007C3A7F" w:rsidRPr="007E6EA8" w:rsidRDefault="007C3A7F" w:rsidP="007C3A7F">
      <w:pPr>
        <w:numPr>
          <w:ilvl w:val="0"/>
          <w:numId w:val="3"/>
        </w:numPr>
        <w:spacing w:before="100" w:beforeAutospacing="1" w:after="100" w:afterAutospacing="1" w:line="360" w:lineRule="auto"/>
        <w:ind w:left="0" w:firstLine="0"/>
        <w:jc w:val="both"/>
        <w:rPr>
          <w:rFonts w:ascii="Times New Roman" w:hAnsi="Times New Roman"/>
          <w:sz w:val="24"/>
          <w:szCs w:val="24"/>
        </w:rPr>
      </w:pPr>
      <w:r w:rsidRPr="007E6EA8">
        <w:rPr>
          <w:rFonts w:ascii="Times New Roman" w:hAnsi="Times New Roman"/>
          <w:sz w:val="24"/>
          <w:szCs w:val="24"/>
        </w:rPr>
        <w:t xml:space="preserve">Can Contact the Admin </w:t>
      </w:r>
    </w:p>
    <w:p w14:paraId="75280248" w14:textId="77777777" w:rsidR="007C1DA5" w:rsidRPr="007E6EA8" w:rsidRDefault="007C3A7F" w:rsidP="007C1DA5">
      <w:pPr>
        <w:numPr>
          <w:ilvl w:val="0"/>
          <w:numId w:val="3"/>
        </w:numPr>
        <w:spacing w:before="100" w:beforeAutospacing="1" w:after="100" w:afterAutospacing="1" w:line="360" w:lineRule="auto"/>
        <w:ind w:left="0" w:firstLine="0"/>
        <w:jc w:val="both"/>
        <w:rPr>
          <w:rFonts w:ascii="Times New Roman" w:hAnsi="Times New Roman"/>
          <w:sz w:val="24"/>
          <w:szCs w:val="24"/>
        </w:rPr>
      </w:pPr>
      <w:r w:rsidRPr="007E6EA8">
        <w:rPr>
          <w:rFonts w:ascii="Times New Roman" w:hAnsi="Times New Roman"/>
          <w:sz w:val="24"/>
          <w:szCs w:val="24"/>
        </w:rPr>
        <w:t>Can view services of shop.</w:t>
      </w:r>
    </w:p>
    <w:p w14:paraId="1AEC6890" w14:textId="77777777" w:rsidR="007C1DA5" w:rsidRPr="007E6EA8" w:rsidRDefault="007C1DA5" w:rsidP="007C1DA5">
      <w:pPr>
        <w:spacing w:before="100" w:beforeAutospacing="1" w:after="100" w:afterAutospacing="1" w:line="360" w:lineRule="auto"/>
        <w:jc w:val="both"/>
        <w:rPr>
          <w:rFonts w:ascii="Times New Roman" w:hAnsi="Times New Roman"/>
          <w:sz w:val="24"/>
          <w:szCs w:val="24"/>
        </w:rPr>
      </w:pPr>
    </w:p>
    <w:p w14:paraId="7A741F12" w14:textId="77777777" w:rsidR="007C3A7F" w:rsidRPr="007E6EA8" w:rsidRDefault="007C3A7F" w:rsidP="007C3A7F">
      <w:pPr>
        <w:autoSpaceDE w:val="0"/>
        <w:spacing w:line="360" w:lineRule="auto"/>
        <w:rPr>
          <w:rFonts w:ascii="Times New Roman" w:hAnsi="Times New Roman"/>
          <w:b/>
          <w:bCs/>
          <w:sz w:val="24"/>
          <w:szCs w:val="24"/>
        </w:rPr>
      </w:pPr>
      <w:r w:rsidRPr="007E6EA8">
        <w:rPr>
          <w:rFonts w:ascii="Times New Roman" w:hAnsi="Times New Roman"/>
          <w:b/>
          <w:bCs/>
          <w:sz w:val="24"/>
          <w:szCs w:val="24"/>
        </w:rPr>
        <w:t>2.3 OBJECTIVE</w:t>
      </w:r>
    </w:p>
    <w:p w14:paraId="53D8EFAC" w14:textId="77777777" w:rsidR="007C3A7F" w:rsidRPr="007E6EA8" w:rsidRDefault="004E129E" w:rsidP="007C3A7F">
      <w:pPr>
        <w:pStyle w:val="ListParagraph"/>
        <w:numPr>
          <w:ilvl w:val="0"/>
          <w:numId w:val="4"/>
        </w:numPr>
        <w:spacing w:line="360" w:lineRule="auto"/>
        <w:rPr>
          <w:rFonts w:ascii="Times New Roman" w:eastAsiaTheme="minorHAnsi" w:hAnsi="Times New Roman"/>
          <w:color w:val="000000" w:themeColor="text1"/>
          <w:sz w:val="36"/>
        </w:rPr>
      </w:pPr>
      <w:r w:rsidRPr="005166DC">
        <w:rPr>
          <w:rStyle w:val="Strong"/>
          <w:rFonts w:ascii="Times New Roman" w:hAnsi="Times New Roman"/>
          <w:sz w:val="24"/>
          <w:szCs w:val="24"/>
        </w:rPr>
        <w:t>Timely Delivery:</w:t>
      </w:r>
      <w:r w:rsidRPr="005166DC">
        <w:rPr>
          <w:rFonts w:ascii="Times New Roman" w:hAnsi="Times New Roman"/>
          <w:sz w:val="24"/>
          <w:szCs w:val="24"/>
        </w:rPr>
        <w:t xml:space="preserve"> The primary objective of courier services is to ensure the prompt and reliable delivery of packages, documents, and goods to their designated destinations. Timeliness is critical in meeting customer expectations and business requirements</w:t>
      </w:r>
      <w:r>
        <w:rPr>
          <w:rFonts w:ascii="Times New Roman" w:hAnsi="Times New Roman"/>
          <w:sz w:val="24"/>
          <w:szCs w:val="24"/>
        </w:rPr>
        <w:t>.</w:t>
      </w:r>
    </w:p>
    <w:p w14:paraId="446F7652" w14:textId="77777777" w:rsidR="007C3A7F" w:rsidRPr="007E6EA8" w:rsidRDefault="004E129E" w:rsidP="007C3A7F">
      <w:pPr>
        <w:pStyle w:val="ListParagraph"/>
        <w:numPr>
          <w:ilvl w:val="0"/>
          <w:numId w:val="4"/>
        </w:numPr>
        <w:spacing w:line="360" w:lineRule="auto"/>
        <w:rPr>
          <w:rFonts w:ascii="Times New Roman" w:hAnsi="Times New Roman"/>
          <w:color w:val="000000" w:themeColor="text1"/>
          <w:sz w:val="40"/>
        </w:rPr>
      </w:pPr>
      <w:r w:rsidRPr="005166DC">
        <w:rPr>
          <w:rStyle w:val="Strong"/>
          <w:rFonts w:ascii="Times New Roman" w:hAnsi="Times New Roman"/>
          <w:sz w:val="24"/>
          <w:szCs w:val="24"/>
        </w:rPr>
        <w:t>Safety and Security:</w:t>
      </w:r>
      <w:r w:rsidRPr="005166DC">
        <w:rPr>
          <w:rFonts w:ascii="Times New Roman" w:hAnsi="Times New Roman"/>
          <w:sz w:val="24"/>
          <w:szCs w:val="24"/>
        </w:rPr>
        <w:t xml:space="preserve"> Couriers aim to transport items securely, minimizing the risk of loss, damage, or theft during transit. This involves employing secure packaging, tracking technologies, and adherence to strict handling protocols</w:t>
      </w:r>
      <w:r>
        <w:rPr>
          <w:rFonts w:ascii="Times New Roman" w:hAnsi="Times New Roman"/>
          <w:sz w:val="24"/>
          <w:szCs w:val="24"/>
        </w:rPr>
        <w:t>.</w:t>
      </w:r>
    </w:p>
    <w:p w14:paraId="031B03A8" w14:textId="77777777" w:rsidR="004E129E" w:rsidRPr="005166DC" w:rsidRDefault="004E129E" w:rsidP="004E129E">
      <w:pPr>
        <w:pStyle w:val="ListParagraph"/>
        <w:numPr>
          <w:ilvl w:val="0"/>
          <w:numId w:val="4"/>
        </w:numPr>
        <w:spacing w:line="360" w:lineRule="auto"/>
        <w:jc w:val="both"/>
        <w:rPr>
          <w:rFonts w:ascii="Times New Roman" w:hAnsi="Times New Roman"/>
          <w:b/>
          <w:bCs/>
          <w:sz w:val="24"/>
          <w:szCs w:val="24"/>
          <w:u w:val="single"/>
        </w:rPr>
      </w:pPr>
      <w:r w:rsidRPr="005166DC">
        <w:rPr>
          <w:rStyle w:val="Strong"/>
          <w:rFonts w:ascii="Times New Roman" w:hAnsi="Times New Roman"/>
          <w:sz w:val="24"/>
          <w:szCs w:val="24"/>
        </w:rPr>
        <w:t>Customer Satisfaction:</w:t>
      </w:r>
      <w:r w:rsidRPr="005166DC">
        <w:rPr>
          <w:rFonts w:ascii="Times New Roman" w:hAnsi="Times New Roman"/>
          <w:sz w:val="24"/>
          <w:szCs w:val="24"/>
        </w:rPr>
        <w:t xml:space="preserve"> Providing exceptional customer service is a core objective. Couriers strive to offer convenience, flexibility, and responsive communication throughout the delivery process, addressing customer inquiries and concerns promptly.</w:t>
      </w:r>
    </w:p>
    <w:p w14:paraId="3E67EBAB" w14:textId="77777777" w:rsidR="004846DF" w:rsidRPr="005166DC" w:rsidRDefault="004846DF" w:rsidP="004846DF">
      <w:pPr>
        <w:pStyle w:val="ListParagraph"/>
        <w:numPr>
          <w:ilvl w:val="0"/>
          <w:numId w:val="4"/>
        </w:numPr>
        <w:spacing w:line="360" w:lineRule="auto"/>
        <w:jc w:val="both"/>
        <w:rPr>
          <w:rFonts w:ascii="Times New Roman" w:hAnsi="Times New Roman"/>
          <w:b/>
          <w:bCs/>
          <w:sz w:val="24"/>
          <w:szCs w:val="24"/>
          <w:u w:val="single"/>
        </w:rPr>
      </w:pPr>
      <w:r w:rsidRPr="005166DC">
        <w:rPr>
          <w:rStyle w:val="Strong"/>
          <w:rFonts w:ascii="Times New Roman" w:hAnsi="Times New Roman"/>
          <w:sz w:val="24"/>
          <w:szCs w:val="24"/>
        </w:rPr>
        <w:t>Flexibility and Adaptability:</w:t>
      </w:r>
      <w:r w:rsidRPr="005166DC">
        <w:rPr>
          <w:rFonts w:ascii="Times New Roman" w:hAnsi="Times New Roman"/>
          <w:sz w:val="24"/>
          <w:szCs w:val="24"/>
        </w:rPr>
        <w:t xml:space="preserve"> Couriers must adapt to varying customer needs, including same-day deliveries, international shipping, specialized handling requirements (e.g., temperature-sensitive items), and customized delivery options.</w:t>
      </w:r>
    </w:p>
    <w:p w14:paraId="33C8DC56" w14:textId="77777777" w:rsidR="004846DF" w:rsidRPr="004846DF" w:rsidRDefault="004846DF" w:rsidP="004846DF">
      <w:pPr>
        <w:pStyle w:val="ListParagraph"/>
        <w:numPr>
          <w:ilvl w:val="0"/>
          <w:numId w:val="4"/>
        </w:numPr>
        <w:spacing w:line="360" w:lineRule="auto"/>
        <w:jc w:val="both"/>
        <w:rPr>
          <w:rFonts w:ascii="Times New Roman" w:hAnsi="Times New Roman"/>
          <w:b/>
          <w:bCs/>
          <w:sz w:val="24"/>
          <w:szCs w:val="24"/>
          <w:u w:val="single"/>
        </w:rPr>
      </w:pPr>
      <w:r w:rsidRPr="005166DC">
        <w:rPr>
          <w:rStyle w:val="Strong"/>
          <w:rFonts w:ascii="Times New Roman" w:hAnsi="Times New Roman"/>
          <w:sz w:val="24"/>
          <w:szCs w:val="24"/>
        </w:rPr>
        <w:lastRenderedPageBreak/>
        <w:t>Compliance and Accountability:</w:t>
      </w:r>
      <w:r w:rsidRPr="005166DC">
        <w:rPr>
          <w:rFonts w:ascii="Times New Roman" w:hAnsi="Times New Roman"/>
          <w:sz w:val="24"/>
          <w:szCs w:val="24"/>
        </w:rPr>
        <w:t xml:space="preserve"> Couriers must adhere to legal and regulatory requirements governing transportation and logistics, ensuring compliance with safety standards, customs regulations (for international shipments), and data protection laws.</w:t>
      </w:r>
    </w:p>
    <w:p w14:paraId="3BB99839" w14:textId="77777777" w:rsidR="004846DF" w:rsidRPr="004846DF" w:rsidRDefault="004846DF" w:rsidP="004846DF">
      <w:pPr>
        <w:spacing w:line="360" w:lineRule="auto"/>
        <w:jc w:val="both"/>
        <w:rPr>
          <w:rFonts w:ascii="Times New Roman" w:hAnsi="Times New Roman"/>
          <w:b/>
          <w:bCs/>
          <w:sz w:val="24"/>
          <w:szCs w:val="24"/>
          <w:u w:val="single"/>
        </w:rPr>
      </w:pPr>
    </w:p>
    <w:p w14:paraId="5A119966" w14:textId="77777777" w:rsidR="004846DF" w:rsidRDefault="004846DF" w:rsidP="004846DF">
      <w:pPr>
        <w:pStyle w:val="ListParagraph"/>
        <w:spacing w:line="360" w:lineRule="auto"/>
        <w:jc w:val="both"/>
        <w:rPr>
          <w:rFonts w:ascii="Times New Roman" w:hAnsi="Times New Roman"/>
          <w:sz w:val="24"/>
          <w:szCs w:val="24"/>
        </w:rPr>
      </w:pPr>
      <w:r w:rsidRPr="004846DF">
        <w:rPr>
          <w:rFonts w:ascii="Times New Roman" w:hAnsi="Times New Roman"/>
          <w:sz w:val="24"/>
          <w:szCs w:val="24"/>
        </w:rPr>
        <w:t>Overall, the objectives of courier services revolve around delivering goods and documents swiftly, securely, and cost-effectively while prioritizing customer satisfaction, operational efficiency, and environmental stewardship in an increasingly interconnected global marketplace.</w:t>
      </w:r>
    </w:p>
    <w:p w14:paraId="7036BDF6" w14:textId="77777777" w:rsidR="004846DF" w:rsidRDefault="004846DF" w:rsidP="004846DF">
      <w:pPr>
        <w:pStyle w:val="ListParagraph"/>
        <w:spacing w:line="360" w:lineRule="auto"/>
        <w:jc w:val="both"/>
        <w:rPr>
          <w:rFonts w:ascii="Times New Roman" w:hAnsi="Times New Roman"/>
          <w:sz w:val="24"/>
          <w:szCs w:val="24"/>
        </w:rPr>
      </w:pPr>
    </w:p>
    <w:p w14:paraId="7F227362" w14:textId="77777777" w:rsidR="004846DF" w:rsidRDefault="004846DF" w:rsidP="004846DF">
      <w:pPr>
        <w:spacing w:line="360" w:lineRule="auto"/>
        <w:jc w:val="both"/>
        <w:rPr>
          <w:rFonts w:ascii="Times New Roman" w:hAnsi="Times New Roman"/>
          <w:b/>
          <w:bCs/>
          <w:sz w:val="28"/>
          <w:szCs w:val="28"/>
          <w:u w:val="single"/>
        </w:rPr>
      </w:pPr>
      <w:r w:rsidRPr="00D670E4">
        <w:rPr>
          <w:rFonts w:ascii="Times New Roman" w:hAnsi="Times New Roman"/>
          <w:b/>
          <w:bCs/>
          <w:sz w:val="28"/>
          <w:szCs w:val="28"/>
          <w:u w:val="single"/>
        </w:rPr>
        <w:t>Functionality</w:t>
      </w:r>
    </w:p>
    <w:p w14:paraId="67B181E4" w14:textId="77777777" w:rsidR="004846DF" w:rsidRPr="004846DF" w:rsidRDefault="004846DF" w:rsidP="004846DF">
      <w:pPr>
        <w:pStyle w:val="ListParagraph"/>
        <w:numPr>
          <w:ilvl w:val="0"/>
          <w:numId w:val="49"/>
        </w:numPr>
        <w:spacing w:line="360" w:lineRule="auto"/>
        <w:jc w:val="both"/>
        <w:rPr>
          <w:rFonts w:ascii="Times New Roman" w:hAnsi="Times New Roman"/>
          <w:b/>
          <w:bCs/>
          <w:sz w:val="24"/>
          <w:szCs w:val="24"/>
          <w:u w:val="single"/>
        </w:rPr>
      </w:pPr>
      <w:r w:rsidRPr="005166DC">
        <w:rPr>
          <w:rStyle w:val="Strong"/>
          <w:rFonts w:ascii="Times New Roman" w:hAnsi="Times New Roman"/>
          <w:sz w:val="24"/>
          <w:szCs w:val="24"/>
        </w:rPr>
        <w:t>Pickup and Collection:</w:t>
      </w:r>
      <w:r w:rsidRPr="005166DC">
        <w:rPr>
          <w:rFonts w:ascii="Times New Roman" w:hAnsi="Times New Roman"/>
          <w:sz w:val="24"/>
          <w:szCs w:val="24"/>
        </w:rPr>
        <w:t xml:space="preserve"> Couriers offer convenient pickup services where packages are collected from designated locations, such as homes, offices, or businesses.</w:t>
      </w:r>
    </w:p>
    <w:p w14:paraId="1FD0FB72" w14:textId="77777777" w:rsidR="004846DF" w:rsidRPr="005166DC" w:rsidRDefault="004846DF" w:rsidP="004846DF">
      <w:pPr>
        <w:pStyle w:val="ListParagraph"/>
        <w:numPr>
          <w:ilvl w:val="0"/>
          <w:numId w:val="49"/>
        </w:numPr>
        <w:spacing w:line="360" w:lineRule="auto"/>
        <w:jc w:val="both"/>
        <w:rPr>
          <w:rFonts w:ascii="Times New Roman" w:hAnsi="Times New Roman"/>
          <w:b/>
          <w:bCs/>
          <w:sz w:val="24"/>
          <w:szCs w:val="24"/>
          <w:u w:val="single"/>
        </w:rPr>
      </w:pPr>
      <w:r w:rsidRPr="005166DC">
        <w:rPr>
          <w:rStyle w:val="Strong"/>
          <w:rFonts w:ascii="Times New Roman" w:hAnsi="Times New Roman"/>
          <w:sz w:val="24"/>
          <w:szCs w:val="24"/>
        </w:rPr>
        <w:t>Packaging and Labeling:</w:t>
      </w:r>
      <w:r w:rsidRPr="005166DC">
        <w:rPr>
          <w:rFonts w:ascii="Times New Roman" w:hAnsi="Times New Roman"/>
          <w:sz w:val="24"/>
          <w:szCs w:val="24"/>
        </w:rPr>
        <w:t xml:space="preserve"> Ensuring items are securely packaged and properly labeled to withstand transit and facilitate accurate tracking and delivery.</w:t>
      </w:r>
    </w:p>
    <w:p w14:paraId="2F4B024E" w14:textId="77777777" w:rsidR="004846DF" w:rsidRPr="005166DC" w:rsidRDefault="004846DF" w:rsidP="004846DF">
      <w:pPr>
        <w:pStyle w:val="ListParagraph"/>
        <w:numPr>
          <w:ilvl w:val="0"/>
          <w:numId w:val="49"/>
        </w:numPr>
        <w:spacing w:line="360" w:lineRule="auto"/>
        <w:jc w:val="both"/>
        <w:rPr>
          <w:rFonts w:ascii="Times New Roman" w:hAnsi="Times New Roman"/>
          <w:b/>
          <w:bCs/>
          <w:sz w:val="24"/>
          <w:szCs w:val="24"/>
          <w:u w:val="single"/>
        </w:rPr>
      </w:pPr>
      <w:r w:rsidRPr="005166DC">
        <w:rPr>
          <w:rStyle w:val="Strong"/>
          <w:rFonts w:ascii="Times New Roman" w:hAnsi="Times New Roman"/>
          <w:sz w:val="24"/>
          <w:szCs w:val="24"/>
        </w:rPr>
        <w:t>Tracking and Monitoring:</w:t>
      </w:r>
      <w:r w:rsidRPr="005166DC">
        <w:rPr>
          <w:rFonts w:ascii="Times New Roman" w:hAnsi="Times New Roman"/>
          <w:sz w:val="24"/>
          <w:szCs w:val="24"/>
        </w:rPr>
        <w:t xml:space="preserve"> Providing real-time tracking capabilities that allow senders and recipients to monitor the status and location of their packages throughout the delivery process.</w:t>
      </w:r>
    </w:p>
    <w:p w14:paraId="6BA44585" w14:textId="77777777" w:rsidR="004846DF" w:rsidRPr="005166DC" w:rsidRDefault="004846DF" w:rsidP="004846DF">
      <w:pPr>
        <w:pStyle w:val="ListParagraph"/>
        <w:numPr>
          <w:ilvl w:val="0"/>
          <w:numId w:val="49"/>
        </w:numPr>
        <w:spacing w:line="360" w:lineRule="auto"/>
        <w:jc w:val="both"/>
        <w:rPr>
          <w:rFonts w:ascii="Times New Roman" w:hAnsi="Times New Roman"/>
          <w:b/>
          <w:bCs/>
          <w:sz w:val="24"/>
          <w:szCs w:val="24"/>
          <w:u w:val="single"/>
        </w:rPr>
      </w:pPr>
      <w:r w:rsidRPr="005166DC">
        <w:rPr>
          <w:rStyle w:val="Strong"/>
          <w:rFonts w:ascii="Times New Roman" w:hAnsi="Times New Roman"/>
          <w:sz w:val="24"/>
          <w:szCs w:val="24"/>
        </w:rPr>
        <w:t>Delivery Options:</w:t>
      </w:r>
      <w:r w:rsidRPr="005166DC">
        <w:rPr>
          <w:rFonts w:ascii="Times New Roman" w:hAnsi="Times New Roman"/>
          <w:sz w:val="24"/>
          <w:szCs w:val="24"/>
        </w:rPr>
        <w:t xml:space="preserve"> Offering a range of delivery options to accommodate different timelines and needs, including standard delivery, express or same-day delivery, and scheduled deliveries.</w:t>
      </w:r>
    </w:p>
    <w:p w14:paraId="180C01B2" w14:textId="77777777" w:rsidR="004846DF" w:rsidRPr="005166DC" w:rsidRDefault="004846DF" w:rsidP="004846DF">
      <w:pPr>
        <w:pStyle w:val="ListParagraph"/>
        <w:numPr>
          <w:ilvl w:val="0"/>
          <w:numId w:val="49"/>
        </w:numPr>
        <w:spacing w:line="360" w:lineRule="auto"/>
        <w:jc w:val="both"/>
        <w:rPr>
          <w:rFonts w:ascii="Times New Roman" w:hAnsi="Times New Roman"/>
          <w:b/>
          <w:bCs/>
          <w:sz w:val="24"/>
          <w:szCs w:val="24"/>
          <w:u w:val="single"/>
        </w:rPr>
      </w:pPr>
      <w:r w:rsidRPr="005166DC">
        <w:rPr>
          <w:rStyle w:val="Strong"/>
          <w:rFonts w:ascii="Times New Roman" w:hAnsi="Times New Roman"/>
          <w:sz w:val="24"/>
          <w:szCs w:val="24"/>
        </w:rPr>
        <w:t>Proof of Delivery:</w:t>
      </w:r>
      <w:r w:rsidRPr="005166DC">
        <w:rPr>
          <w:rFonts w:ascii="Times New Roman" w:hAnsi="Times New Roman"/>
          <w:sz w:val="24"/>
          <w:szCs w:val="24"/>
        </w:rPr>
        <w:t xml:space="preserve"> Providing proof of delivery (POD) through signatures, digital records, or photos to confirm that packages have been successfully delivered to the intended recipient.</w:t>
      </w:r>
    </w:p>
    <w:p w14:paraId="1FA9BF3D" w14:textId="77777777" w:rsidR="004846DF" w:rsidRPr="005166DC" w:rsidRDefault="004846DF" w:rsidP="004846DF">
      <w:pPr>
        <w:pStyle w:val="ListParagraph"/>
        <w:numPr>
          <w:ilvl w:val="0"/>
          <w:numId w:val="49"/>
        </w:numPr>
        <w:spacing w:line="360" w:lineRule="auto"/>
        <w:jc w:val="both"/>
        <w:rPr>
          <w:rFonts w:ascii="Times New Roman" w:hAnsi="Times New Roman"/>
          <w:b/>
          <w:bCs/>
          <w:sz w:val="24"/>
          <w:szCs w:val="24"/>
          <w:u w:val="single"/>
        </w:rPr>
      </w:pPr>
      <w:r w:rsidRPr="005166DC">
        <w:rPr>
          <w:rStyle w:val="Strong"/>
          <w:rFonts w:ascii="Times New Roman" w:hAnsi="Times New Roman"/>
          <w:sz w:val="24"/>
          <w:szCs w:val="24"/>
        </w:rPr>
        <w:t>Returns Management:</w:t>
      </w:r>
      <w:r w:rsidRPr="005166DC">
        <w:rPr>
          <w:rFonts w:ascii="Times New Roman" w:hAnsi="Times New Roman"/>
          <w:sz w:val="24"/>
          <w:szCs w:val="24"/>
        </w:rPr>
        <w:t xml:space="preserve"> Managing the process of returning packages to the sender or handling exchanges as per the sender's instructions, ensuring efficient handling of reverse logistics.</w:t>
      </w:r>
    </w:p>
    <w:p w14:paraId="4E1A5C21" w14:textId="77777777" w:rsidR="004846DF" w:rsidRPr="004846DF" w:rsidRDefault="004846DF" w:rsidP="004846DF">
      <w:pPr>
        <w:spacing w:line="360" w:lineRule="auto"/>
        <w:ind w:left="360"/>
        <w:jc w:val="both"/>
        <w:rPr>
          <w:rFonts w:ascii="Times New Roman" w:hAnsi="Times New Roman"/>
          <w:b/>
          <w:bCs/>
          <w:sz w:val="24"/>
          <w:szCs w:val="24"/>
          <w:u w:val="single"/>
        </w:rPr>
      </w:pPr>
    </w:p>
    <w:p w14:paraId="644D3713" w14:textId="77777777" w:rsidR="004846DF" w:rsidRPr="004846DF" w:rsidRDefault="004846DF" w:rsidP="004846DF">
      <w:pPr>
        <w:pStyle w:val="ListParagraph"/>
        <w:spacing w:line="360" w:lineRule="auto"/>
        <w:jc w:val="both"/>
        <w:rPr>
          <w:rFonts w:ascii="Times New Roman" w:hAnsi="Times New Roman"/>
          <w:b/>
          <w:bCs/>
          <w:sz w:val="24"/>
          <w:szCs w:val="24"/>
          <w:u w:val="single"/>
        </w:rPr>
      </w:pPr>
    </w:p>
    <w:p w14:paraId="0146D2FC" w14:textId="77777777" w:rsidR="004846DF" w:rsidRDefault="004846DF" w:rsidP="004846DF">
      <w:pPr>
        <w:spacing w:after="160" w:line="259" w:lineRule="auto"/>
        <w:rPr>
          <w:rFonts w:ascii="Times New Roman" w:hAnsi="Times New Roman"/>
          <w:b/>
          <w:bCs/>
          <w:sz w:val="24"/>
          <w:szCs w:val="24"/>
          <w:u w:val="single"/>
        </w:rPr>
      </w:pPr>
    </w:p>
    <w:p w14:paraId="1518C36C" w14:textId="77777777" w:rsidR="004846DF" w:rsidRDefault="004846DF" w:rsidP="004846DF">
      <w:pPr>
        <w:spacing w:after="160" w:line="259" w:lineRule="auto"/>
        <w:rPr>
          <w:rFonts w:ascii="Times New Roman" w:hAnsi="Times New Roman"/>
          <w:b/>
          <w:bCs/>
          <w:sz w:val="24"/>
          <w:szCs w:val="24"/>
          <w:u w:val="single"/>
        </w:rPr>
      </w:pPr>
    </w:p>
    <w:p w14:paraId="720DD0B6" w14:textId="77777777" w:rsidR="008131A1" w:rsidRDefault="008131A1" w:rsidP="008131A1">
      <w:pPr>
        <w:pStyle w:val="NormalWeb"/>
        <w:spacing w:before="100" w:beforeAutospacing="1" w:after="100" w:afterAutospacing="1"/>
        <w:ind w:left="0"/>
      </w:pPr>
    </w:p>
    <w:p w14:paraId="170CD097" w14:textId="77777777" w:rsidR="00AF0749" w:rsidRPr="007E6EA8" w:rsidRDefault="008131A1" w:rsidP="008131A1">
      <w:pPr>
        <w:pStyle w:val="NormalWeb"/>
        <w:spacing w:before="100" w:beforeAutospacing="1" w:after="100" w:afterAutospacing="1"/>
        <w:ind w:left="0"/>
        <w:rPr>
          <w:b/>
          <w:sz w:val="28"/>
          <w:szCs w:val="28"/>
        </w:rPr>
      </w:pPr>
      <w:r>
        <w:t xml:space="preserve">                                                            </w:t>
      </w:r>
      <w:r w:rsidR="00AF0749" w:rsidRPr="007E6EA8">
        <w:rPr>
          <w:b/>
          <w:sz w:val="28"/>
          <w:szCs w:val="28"/>
        </w:rPr>
        <w:t>CHAPTER 3</w:t>
      </w:r>
    </w:p>
    <w:p w14:paraId="61AAF377" w14:textId="77777777" w:rsidR="000F13A8" w:rsidRPr="007E6EA8" w:rsidRDefault="000F13A8" w:rsidP="002060B1">
      <w:pPr>
        <w:pStyle w:val="NormalWeb"/>
        <w:spacing w:before="100" w:beforeAutospacing="1" w:after="100" w:afterAutospacing="1"/>
        <w:ind w:left="0"/>
        <w:jc w:val="center"/>
      </w:pPr>
    </w:p>
    <w:p w14:paraId="764B086D" w14:textId="77777777" w:rsidR="00AF0749" w:rsidRPr="007E6EA8" w:rsidRDefault="00AF0749" w:rsidP="002060B1">
      <w:pPr>
        <w:pStyle w:val="NormalWeb"/>
        <w:widowControl w:val="0"/>
        <w:suppressAutoHyphens/>
        <w:spacing w:after="120" w:line="360" w:lineRule="auto"/>
        <w:ind w:left="0"/>
        <w:jc w:val="center"/>
        <w:rPr>
          <w:b/>
          <w:sz w:val="28"/>
          <w:szCs w:val="28"/>
          <w:lang w:eastAsia="zh-CN" w:bidi="ar-SA"/>
        </w:rPr>
      </w:pPr>
      <w:r w:rsidRPr="007E6EA8">
        <w:rPr>
          <w:b/>
          <w:sz w:val="28"/>
          <w:szCs w:val="28"/>
          <w:lang w:eastAsia="zh-CN"/>
        </w:rPr>
        <w:t>REQUIREMENT ANALYSIS</w:t>
      </w:r>
    </w:p>
    <w:p w14:paraId="378F2287" w14:textId="77777777" w:rsidR="00AF0749" w:rsidRPr="007E6EA8" w:rsidRDefault="00AF0749" w:rsidP="00AF0749">
      <w:pPr>
        <w:pStyle w:val="NormalWeb"/>
        <w:widowControl w:val="0"/>
        <w:suppressAutoHyphens/>
        <w:spacing w:after="120" w:line="360" w:lineRule="auto"/>
        <w:ind w:left="0"/>
        <w:jc w:val="center"/>
        <w:rPr>
          <w:b/>
          <w:sz w:val="32"/>
          <w:szCs w:val="32"/>
          <w:lang w:eastAsia="zh-CN"/>
        </w:rPr>
      </w:pPr>
    </w:p>
    <w:p w14:paraId="092C624C" w14:textId="77777777" w:rsidR="00AF0749" w:rsidRPr="007E6EA8" w:rsidRDefault="00AF0749" w:rsidP="00AF0749">
      <w:pPr>
        <w:pStyle w:val="NormalWeb"/>
        <w:spacing w:after="0" w:line="360" w:lineRule="auto"/>
        <w:ind w:left="0"/>
        <w:rPr>
          <w:rFonts w:eastAsia="Calibri"/>
        </w:rPr>
      </w:pPr>
      <w:r w:rsidRPr="007E6EA8">
        <w:rPr>
          <w:rFonts w:eastAsia="Calibri"/>
        </w:rPr>
        <w:t xml:space="preserve">This process is also known as </w:t>
      </w:r>
      <w:r w:rsidRPr="007E6EA8">
        <w:rPr>
          <w:rFonts w:eastAsia="Calibri"/>
          <w:bCs/>
        </w:rPr>
        <w:t>feasibility study</w:t>
      </w:r>
      <w:r w:rsidRPr="007E6EA8">
        <w:rPr>
          <w:rFonts w:eastAsia="Calibri"/>
        </w:rPr>
        <w:t xml:space="preserve">. In this phase, the development team visits the customer and studies their system. They investigate the need for possible software automation in the given system. By the end of the feasibility study, the team furnishes a document that holds the different </w:t>
      </w:r>
      <w:r w:rsidRPr="007E6EA8">
        <w:rPr>
          <w:rFonts w:eastAsia="Calibri"/>
          <w:bCs/>
        </w:rPr>
        <w:t>specific recommendations for the candidate system</w:t>
      </w:r>
      <w:r w:rsidRPr="007E6EA8">
        <w:rPr>
          <w:rFonts w:eastAsia="Calibri"/>
        </w:rPr>
        <w:t xml:space="preserve">. To understand the nature of the program(s) to be built, the system engineer or "Analyst" must understand the information domain </w:t>
      </w:r>
    </w:p>
    <w:p w14:paraId="06C3BB81" w14:textId="77777777" w:rsidR="00AF0749" w:rsidRPr="007E6EA8" w:rsidRDefault="00AF0749" w:rsidP="00AF0749">
      <w:pPr>
        <w:pStyle w:val="NormalWeb"/>
        <w:spacing w:after="0" w:line="360" w:lineRule="auto"/>
        <w:ind w:left="0"/>
        <w:rPr>
          <w:rFonts w:eastAsia="Calibri"/>
        </w:rPr>
      </w:pPr>
      <w:r w:rsidRPr="007E6EA8">
        <w:rPr>
          <w:rFonts w:eastAsia="Calibri"/>
        </w:rPr>
        <w:t>for the software, as well as required function, behavior, performance and interfacing.</w:t>
      </w:r>
    </w:p>
    <w:p w14:paraId="1DFCF8B1" w14:textId="77777777" w:rsidR="00AF0749" w:rsidRPr="007E6EA8" w:rsidRDefault="00AF0749" w:rsidP="00AF0749">
      <w:pPr>
        <w:pStyle w:val="NormalWeb"/>
        <w:spacing w:after="0" w:line="360" w:lineRule="auto"/>
        <w:ind w:left="0"/>
        <w:jc w:val="both"/>
        <w:rPr>
          <w:rFonts w:eastAsia="Calibri"/>
        </w:rPr>
      </w:pPr>
    </w:p>
    <w:p w14:paraId="0CDD53F4" w14:textId="77777777" w:rsidR="00AF0749" w:rsidRPr="007E6EA8" w:rsidRDefault="00AF0749" w:rsidP="00AF0749">
      <w:pPr>
        <w:pStyle w:val="NormalWeb"/>
        <w:spacing w:after="0" w:line="360" w:lineRule="auto"/>
        <w:ind w:left="0"/>
        <w:jc w:val="both"/>
        <w:rPr>
          <w:rFonts w:eastAsia="Calibri"/>
          <w:vertAlign w:val="superscript"/>
        </w:rPr>
      </w:pPr>
      <w:r w:rsidRPr="007E6EA8">
        <w:rPr>
          <w:rFonts w:eastAsia="Calibri"/>
          <w:bCs/>
        </w:rPr>
        <w:t>Requirements analysis</w:t>
      </w:r>
      <w:r w:rsidRPr="007E6EA8">
        <w:rPr>
          <w:rStyle w:val="apple-converted-space"/>
          <w:rFonts w:eastAsia="Calibri"/>
        </w:rPr>
        <w:t> </w:t>
      </w:r>
      <w:r w:rsidRPr="007E6EA8">
        <w:rPr>
          <w:rFonts w:eastAsia="Calibri"/>
        </w:rPr>
        <w:t>in</w:t>
      </w:r>
      <w:r w:rsidRPr="007E6EA8">
        <w:rPr>
          <w:rStyle w:val="apple-converted-space"/>
          <w:rFonts w:eastAsia="Calibri"/>
        </w:rPr>
        <w:t> </w:t>
      </w:r>
      <w:r w:rsidRPr="007E6EA8">
        <w:rPr>
          <w:rFonts w:eastAsia="Calibri"/>
        </w:rPr>
        <w:t xml:space="preserve">systems engineering and software engineering, encompasses those tasks that go into determining the needs or conditions to meet for a new or altered product, taking </w:t>
      </w:r>
      <w:proofErr w:type="gramStart"/>
      <w:r w:rsidRPr="007E6EA8">
        <w:rPr>
          <w:rFonts w:eastAsia="Calibri"/>
        </w:rPr>
        <w:t>account</w:t>
      </w:r>
      <w:r w:rsidRPr="007E6EA8">
        <w:rPr>
          <w:rStyle w:val="apple-converted-space"/>
          <w:rFonts w:eastAsia="Calibri"/>
        </w:rPr>
        <w:t> </w:t>
      </w:r>
      <w:r w:rsidRPr="007E6EA8">
        <w:rPr>
          <w:rFonts w:eastAsia="Calibri"/>
        </w:rPr>
        <w:t xml:space="preserve"> possibly</w:t>
      </w:r>
      <w:proofErr w:type="gramEnd"/>
      <w:r w:rsidRPr="007E6EA8">
        <w:rPr>
          <w:rFonts w:eastAsia="Calibri"/>
        </w:rPr>
        <w:t xml:space="preserve"> conflicting requirements of the various stakeholders,</w:t>
      </w:r>
      <w:r w:rsidRPr="007E6EA8">
        <w:rPr>
          <w:rStyle w:val="apple-converted-space"/>
          <w:rFonts w:eastAsia="Calibri"/>
        </w:rPr>
        <w:t> </w:t>
      </w:r>
      <w:r w:rsidRPr="007E6EA8">
        <w:rPr>
          <w:rFonts w:eastAsia="Calibri"/>
          <w:bCs/>
        </w:rPr>
        <w:t>analyzing, documenting, validating and managing</w:t>
      </w:r>
      <w:r w:rsidRPr="007E6EA8">
        <w:rPr>
          <w:rStyle w:val="apple-converted-space"/>
          <w:rFonts w:eastAsia="Calibri"/>
        </w:rPr>
        <w:t> </w:t>
      </w:r>
      <w:r w:rsidRPr="007E6EA8">
        <w:rPr>
          <w:rFonts w:eastAsia="Calibri"/>
        </w:rPr>
        <w:t>software or system requirements.</w:t>
      </w:r>
    </w:p>
    <w:p w14:paraId="21EA6D37" w14:textId="77777777" w:rsidR="00AF0749" w:rsidRPr="007E6EA8" w:rsidRDefault="00AF0749" w:rsidP="00AF0749">
      <w:pPr>
        <w:pStyle w:val="NormalWeb"/>
        <w:spacing w:after="0" w:line="360" w:lineRule="auto"/>
        <w:ind w:left="0"/>
        <w:jc w:val="both"/>
        <w:rPr>
          <w:rFonts w:eastAsia="Calibri"/>
        </w:rPr>
      </w:pPr>
    </w:p>
    <w:p w14:paraId="396CABF3" w14:textId="77777777" w:rsidR="00AF0749" w:rsidRPr="007E6EA8" w:rsidRDefault="00AF0749" w:rsidP="00AF0749">
      <w:pPr>
        <w:pStyle w:val="NormalWeb"/>
        <w:spacing w:after="0" w:line="360" w:lineRule="auto"/>
        <w:ind w:left="0"/>
        <w:jc w:val="both"/>
        <w:rPr>
          <w:rFonts w:eastAsia="Calibri"/>
        </w:rPr>
      </w:pPr>
      <w:r w:rsidRPr="007E6EA8">
        <w:rPr>
          <w:rFonts w:eastAsia="Calibri"/>
        </w:rPr>
        <w:t>Requirements analysis is critical to the success of a systems.</w:t>
      </w:r>
      <w:r w:rsidRPr="007E6EA8">
        <w:rPr>
          <w:rStyle w:val="apple-converted-space"/>
          <w:rFonts w:eastAsia="Calibri"/>
        </w:rPr>
        <w:t> </w:t>
      </w:r>
      <w:r w:rsidRPr="007E6EA8">
        <w:rPr>
          <w:rFonts w:eastAsia="Calibri"/>
        </w:rPr>
        <w:t>The requirements should be documented, actionable, measurable, testable, traceable, related to identified business needs or opportunities, and defined to a level of detail sufficient for system design.</w:t>
      </w:r>
    </w:p>
    <w:p w14:paraId="190D625F" w14:textId="77777777" w:rsidR="00AF0749" w:rsidRPr="007E6EA8" w:rsidRDefault="00AF0749" w:rsidP="00AF0749">
      <w:pPr>
        <w:pStyle w:val="NormalWeb"/>
        <w:spacing w:after="0" w:line="360" w:lineRule="auto"/>
        <w:ind w:left="0"/>
        <w:rPr>
          <w:rFonts w:eastAsia="Calibri"/>
        </w:rPr>
      </w:pPr>
    </w:p>
    <w:p w14:paraId="318388DD" w14:textId="77777777" w:rsidR="00AF0749" w:rsidRPr="007E6EA8" w:rsidRDefault="00AF0749" w:rsidP="00AF0749">
      <w:pPr>
        <w:pStyle w:val="NormalWeb"/>
        <w:spacing w:after="0" w:line="360" w:lineRule="auto"/>
        <w:ind w:left="0"/>
        <w:rPr>
          <w:rFonts w:eastAsia="Calibri"/>
          <w:b/>
          <w:u w:val="single"/>
        </w:rPr>
      </w:pPr>
      <w:r w:rsidRPr="007E6EA8">
        <w:rPr>
          <w:rFonts w:eastAsia="Calibri"/>
          <w:b/>
          <w:u w:val="single"/>
        </w:rPr>
        <w:t>Types of Requirements</w:t>
      </w:r>
    </w:p>
    <w:p w14:paraId="1E266286" w14:textId="77777777" w:rsidR="00AE48CE" w:rsidRPr="007E6EA8" w:rsidRDefault="00AE48CE" w:rsidP="00AF0749">
      <w:pPr>
        <w:pStyle w:val="NormalWeb"/>
        <w:spacing w:after="0" w:line="360" w:lineRule="auto"/>
        <w:ind w:left="0"/>
        <w:rPr>
          <w:rFonts w:eastAsia="Calibri"/>
          <w:b/>
          <w:u w:val="single"/>
        </w:rPr>
      </w:pPr>
    </w:p>
    <w:p w14:paraId="419E7929" w14:textId="77777777" w:rsidR="00AF0749" w:rsidRPr="007E6EA8" w:rsidRDefault="00AF0749" w:rsidP="00AF0749">
      <w:pPr>
        <w:pStyle w:val="NormalWeb"/>
        <w:spacing w:after="0" w:line="360" w:lineRule="auto"/>
        <w:ind w:left="0"/>
        <w:rPr>
          <w:rFonts w:eastAsia="Calibri"/>
        </w:rPr>
      </w:pPr>
      <w:r w:rsidRPr="007E6EA8">
        <w:rPr>
          <w:rFonts w:eastAsia="Calibri"/>
        </w:rPr>
        <w:t xml:space="preserve">There </w:t>
      </w:r>
      <w:proofErr w:type="gramStart"/>
      <w:r w:rsidRPr="007E6EA8">
        <w:rPr>
          <w:rFonts w:eastAsia="Calibri"/>
        </w:rPr>
        <w:t>are</w:t>
      </w:r>
      <w:proofErr w:type="gramEnd"/>
      <w:r w:rsidRPr="007E6EA8">
        <w:rPr>
          <w:rFonts w:eastAsia="Calibri"/>
        </w:rPr>
        <w:t xml:space="preserve"> some common type of software requirements are used as:</w:t>
      </w:r>
    </w:p>
    <w:p w14:paraId="779AE27F" w14:textId="77777777" w:rsidR="00AF0749" w:rsidRPr="007E6EA8" w:rsidRDefault="00AF0749" w:rsidP="00AF0749">
      <w:pPr>
        <w:pStyle w:val="NormalWeb"/>
        <w:spacing w:after="0" w:line="360" w:lineRule="auto"/>
        <w:ind w:left="0"/>
        <w:rPr>
          <w:rFonts w:eastAsia="Calibri"/>
        </w:rPr>
      </w:pPr>
    </w:p>
    <w:p w14:paraId="0BF022B8"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1. Customer Requirements:</w:t>
      </w:r>
    </w:p>
    <w:p w14:paraId="167094A2" w14:textId="77777777" w:rsidR="00AF0749" w:rsidRPr="007E6EA8" w:rsidRDefault="00AF0749" w:rsidP="00AF0749">
      <w:pPr>
        <w:pStyle w:val="NormalWeb"/>
        <w:spacing w:after="0" w:line="360" w:lineRule="auto"/>
        <w:ind w:left="0"/>
        <w:jc w:val="both"/>
        <w:rPr>
          <w:rFonts w:eastAsia="Calibri"/>
          <w:vertAlign w:val="superscript"/>
        </w:rPr>
      </w:pPr>
      <w:r w:rsidRPr="007E6EA8">
        <w:rPr>
          <w:rFonts w:eastAsia="Calibri"/>
        </w:rPr>
        <w:t xml:space="preserve">Statements of fact and assumptions that define the expectations of the system in terms of mission </w:t>
      </w:r>
      <w:proofErr w:type="gramStart"/>
      <w:r w:rsidRPr="007E6EA8">
        <w:rPr>
          <w:rFonts w:eastAsia="Calibri"/>
        </w:rPr>
        <w:t>objectives,  environment</w:t>
      </w:r>
      <w:proofErr w:type="gramEnd"/>
      <w:r w:rsidRPr="007E6EA8">
        <w:rPr>
          <w:rFonts w:eastAsia="Calibri"/>
        </w:rPr>
        <w:t>, constraints, and measures of effectiveness and suitability (MOE/MOS). The customers are those that perform the eight primary functions of systems engineering, with special emphasis on the operator as the key customer. Operational requirements will define the basic need and, at a minimum, answer the questions posed in the following listing:</w:t>
      </w:r>
    </w:p>
    <w:p w14:paraId="7802CFA2" w14:textId="77777777" w:rsidR="00AF0749" w:rsidRPr="007E6EA8" w:rsidRDefault="00AF0749" w:rsidP="00AF0749">
      <w:pPr>
        <w:pStyle w:val="NormalWeb"/>
        <w:widowControl w:val="0"/>
        <w:numPr>
          <w:ilvl w:val="0"/>
          <w:numId w:val="6"/>
        </w:numPr>
        <w:overflowPunct w:val="0"/>
        <w:adjustRightInd w:val="0"/>
        <w:spacing w:after="0" w:line="360" w:lineRule="auto"/>
        <w:ind w:left="0" w:firstLine="0"/>
        <w:jc w:val="both"/>
        <w:rPr>
          <w:rFonts w:eastAsia="Calibri"/>
        </w:rPr>
      </w:pPr>
      <w:r w:rsidRPr="007E6EA8">
        <w:rPr>
          <w:rFonts w:eastAsia="Calibri"/>
          <w:iCs/>
        </w:rPr>
        <w:t>Operational distribution or deployment</w:t>
      </w:r>
      <w:r w:rsidRPr="007E6EA8">
        <w:rPr>
          <w:rFonts w:eastAsia="Calibri"/>
        </w:rPr>
        <w:t>: Where will the system be used?</w:t>
      </w:r>
    </w:p>
    <w:p w14:paraId="1EE47051" w14:textId="77777777" w:rsidR="00AF0749" w:rsidRPr="007E6EA8" w:rsidRDefault="00AF0749" w:rsidP="00AF0749">
      <w:pPr>
        <w:pStyle w:val="NormalWeb"/>
        <w:widowControl w:val="0"/>
        <w:numPr>
          <w:ilvl w:val="0"/>
          <w:numId w:val="7"/>
        </w:numPr>
        <w:overflowPunct w:val="0"/>
        <w:adjustRightInd w:val="0"/>
        <w:spacing w:after="0" w:line="360" w:lineRule="auto"/>
        <w:ind w:left="0" w:firstLine="0"/>
        <w:jc w:val="both"/>
        <w:rPr>
          <w:rFonts w:eastAsia="Calibri"/>
        </w:rPr>
      </w:pPr>
      <w:r w:rsidRPr="007E6EA8">
        <w:rPr>
          <w:rFonts w:eastAsia="Calibri"/>
          <w:iCs/>
        </w:rPr>
        <w:lastRenderedPageBreak/>
        <w:t>Mission profile or scenario</w:t>
      </w:r>
      <w:r w:rsidRPr="007E6EA8">
        <w:rPr>
          <w:rFonts w:eastAsia="Calibri"/>
        </w:rPr>
        <w:t>: How will the system accomplish its mission objective?</w:t>
      </w:r>
    </w:p>
    <w:p w14:paraId="3CB58DA5" w14:textId="77777777" w:rsidR="00AF0749" w:rsidRPr="007E6EA8" w:rsidRDefault="00AF0749" w:rsidP="00AF0749">
      <w:pPr>
        <w:pStyle w:val="NormalWeb"/>
        <w:widowControl w:val="0"/>
        <w:numPr>
          <w:ilvl w:val="0"/>
          <w:numId w:val="7"/>
        </w:numPr>
        <w:overflowPunct w:val="0"/>
        <w:adjustRightInd w:val="0"/>
        <w:spacing w:after="0" w:line="360" w:lineRule="auto"/>
        <w:ind w:left="0" w:firstLine="0"/>
        <w:jc w:val="both"/>
        <w:rPr>
          <w:rFonts w:eastAsia="Calibri"/>
        </w:rPr>
      </w:pPr>
      <w:r w:rsidRPr="007E6EA8">
        <w:rPr>
          <w:rFonts w:eastAsia="Calibri"/>
          <w:iCs/>
        </w:rPr>
        <w:t>Performance and related parameters</w:t>
      </w:r>
      <w:r w:rsidRPr="007E6EA8">
        <w:rPr>
          <w:rFonts w:eastAsia="Calibri"/>
        </w:rPr>
        <w:t xml:space="preserve">: What are the critical system parameters to </w:t>
      </w:r>
      <w:r w:rsidR="00BD60A3" w:rsidRPr="007E6EA8">
        <w:rPr>
          <w:rFonts w:eastAsia="Calibri"/>
        </w:rPr>
        <w:tab/>
      </w:r>
      <w:r w:rsidRPr="007E6EA8">
        <w:rPr>
          <w:rFonts w:eastAsia="Calibri"/>
        </w:rPr>
        <w:t>accomplish the mission?</w:t>
      </w:r>
    </w:p>
    <w:p w14:paraId="1C07D1F4" w14:textId="77777777" w:rsidR="00AF0749" w:rsidRPr="007E6EA8" w:rsidRDefault="00AF0749" w:rsidP="00AF0749">
      <w:pPr>
        <w:pStyle w:val="NormalWeb"/>
        <w:widowControl w:val="0"/>
        <w:numPr>
          <w:ilvl w:val="0"/>
          <w:numId w:val="7"/>
        </w:numPr>
        <w:overflowPunct w:val="0"/>
        <w:adjustRightInd w:val="0"/>
        <w:spacing w:after="0" w:line="360" w:lineRule="auto"/>
        <w:ind w:left="0" w:firstLine="0"/>
        <w:jc w:val="both"/>
        <w:rPr>
          <w:rFonts w:eastAsia="Calibri"/>
        </w:rPr>
      </w:pPr>
      <w:r w:rsidRPr="007E6EA8">
        <w:rPr>
          <w:rFonts w:eastAsia="Calibri"/>
          <w:iCs/>
        </w:rPr>
        <w:t>Utilization environments</w:t>
      </w:r>
      <w:r w:rsidRPr="007E6EA8">
        <w:rPr>
          <w:rFonts w:eastAsia="Calibri"/>
        </w:rPr>
        <w:t>: How are the various system components to be used?</w:t>
      </w:r>
    </w:p>
    <w:p w14:paraId="730E3D67" w14:textId="77777777" w:rsidR="00AF0749" w:rsidRPr="007E6EA8" w:rsidRDefault="00AF0749" w:rsidP="00AF0749">
      <w:pPr>
        <w:pStyle w:val="NormalWeb"/>
        <w:widowControl w:val="0"/>
        <w:numPr>
          <w:ilvl w:val="0"/>
          <w:numId w:val="7"/>
        </w:numPr>
        <w:overflowPunct w:val="0"/>
        <w:adjustRightInd w:val="0"/>
        <w:spacing w:after="0" w:line="360" w:lineRule="auto"/>
        <w:ind w:left="0" w:firstLine="0"/>
        <w:jc w:val="both"/>
        <w:rPr>
          <w:rFonts w:eastAsia="Calibri"/>
        </w:rPr>
      </w:pPr>
      <w:r w:rsidRPr="007E6EA8">
        <w:rPr>
          <w:rFonts w:eastAsia="Calibri"/>
          <w:iCs/>
        </w:rPr>
        <w:t>Effectiveness requirements</w:t>
      </w:r>
      <w:r w:rsidRPr="007E6EA8">
        <w:rPr>
          <w:rFonts w:eastAsia="Calibri"/>
        </w:rPr>
        <w:t xml:space="preserve">: How effective or efficient must the system be in </w:t>
      </w:r>
      <w:r w:rsidR="00BD60A3" w:rsidRPr="007E6EA8">
        <w:rPr>
          <w:rFonts w:eastAsia="Calibri"/>
        </w:rPr>
        <w:tab/>
      </w:r>
      <w:r w:rsidRPr="007E6EA8">
        <w:rPr>
          <w:rFonts w:eastAsia="Calibri"/>
        </w:rPr>
        <w:t>performing its mission?</w:t>
      </w:r>
    </w:p>
    <w:p w14:paraId="0456885D" w14:textId="77777777" w:rsidR="00AF0749" w:rsidRPr="007E6EA8" w:rsidRDefault="00AF0749" w:rsidP="00AF0749">
      <w:pPr>
        <w:pStyle w:val="NormalWeb"/>
        <w:widowControl w:val="0"/>
        <w:numPr>
          <w:ilvl w:val="0"/>
          <w:numId w:val="7"/>
        </w:numPr>
        <w:overflowPunct w:val="0"/>
        <w:adjustRightInd w:val="0"/>
        <w:spacing w:after="0" w:line="360" w:lineRule="auto"/>
        <w:ind w:left="0" w:firstLine="0"/>
        <w:jc w:val="both"/>
        <w:rPr>
          <w:rFonts w:eastAsia="Calibri"/>
        </w:rPr>
      </w:pPr>
      <w:r w:rsidRPr="007E6EA8">
        <w:rPr>
          <w:rFonts w:eastAsia="Calibri"/>
          <w:iCs/>
        </w:rPr>
        <w:t>Operational life cycle</w:t>
      </w:r>
      <w:r w:rsidRPr="007E6EA8">
        <w:rPr>
          <w:rFonts w:eastAsia="Calibri"/>
        </w:rPr>
        <w:t>: How long will the system be in use by the user?</w:t>
      </w:r>
    </w:p>
    <w:p w14:paraId="06BA19A7" w14:textId="77777777" w:rsidR="00AF0749" w:rsidRPr="007E6EA8" w:rsidRDefault="00AF0749" w:rsidP="00AF0749">
      <w:pPr>
        <w:pStyle w:val="NormalWeb"/>
        <w:widowControl w:val="0"/>
        <w:numPr>
          <w:ilvl w:val="0"/>
          <w:numId w:val="7"/>
        </w:numPr>
        <w:overflowPunct w:val="0"/>
        <w:adjustRightInd w:val="0"/>
        <w:spacing w:after="0" w:line="360" w:lineRule="auto"/>
        <w:ind w:left="0" w:firstLine="0"/>
        <w:jc w:val="both"/>
        <w:rPr>
          <w:rFonts w:eastAsia="Calibri"/>
        </w:rPr>
      </w:pPr>
      <w:r w:rsidRPr="007E6EA8">
        <w:rPr>
          <w:rFonts w:eastAsia="Calibri"/>
          <w:iCs/>
        </w:rPr>
        <w:t>Environment</w:t>
      </w:r>
      <w:r w:rsidRPr="007E6EA8">
        <w:rPr>
          <w:rFonts w:eastAsia="Calibri"/>
        </w:rPr>
        <w:t xml:space="preserve">: What environments will the system be expected to operate in an effective </w:t>
      </w:r>
      <w:r w:rsidR="00BD60A3" w:rsidRPr="007E6EA8">
        <w:rPr>
          <w:rFonts w:eastAsia="Calibri"/>
        </w:rPr>
        <w:tab/>
      </w:r>
      <w:r w:rsidRPr="007E6EA8">
        <w:rPr>
          <w:rFonts w:eastAsia="Calibri"/>
        </w:rPr>
        <w:t>manner?</w:t>
      </w:r>
    </w:p>
    <w:p w14:paraId="2C76C22F" w14:textId="77777777" w:rsidR="00AF0749" w:rsidRPr="007E6EA8" w:rsidRDefault="00AF0749" w:rsidP="00AF0749">
      <w:pPr>
        <w:pStyle w:val="NormalWeb"/>
        <w:widowControl w:val="0"/>
        <w:overflowPunct w:val="0"/>
        <w:adjustRightInd w:val="0"/>
        <w:spacing w:after="0" w:line="360" w:lineRule="auto"/>
        <w:ind w:left="0"/>
        <w:jc w:val="both"/>
        <w:rPr>
          <w:rFonts w:eastAsia="Calibri"/>
        </w:rPr>
      </w:pPr>
    </w:p>
    <w:p w14:paraId="6304467C"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2. Architectural Requirements:</w:t>
      </w:r>
    </w:p>
    <w:p w14:paraId="3610F2D7" w14:textId="77777777" w:rsidR="00AF0749" w:rsidRPr="007E6EA8" w:rsidRDefault="00AF0749" w:rsidP="00AF0749">
      <w:pPr>
        <w:pStyle w:val="NormalWeb"/>
        <w:spacing w:after="0" w:line="360" w:lineRule="auto"/>
        <w:ind w:left="0"/>
        <w:jc w:val="both"/>
        <w:rPr>
          <w:rFonts w:eastAsia="Calibri"/>
        </w:rPr>
      </w:pPr>
      <w:r w:rsidRPr="007E6EA8">
        <w:rPr>
          <w:rFonts w:eastAsia="Calibri"/>
        </w:rPr>
        <w:t>Architectural requirements explain what has to be done by identifying the necessary system    architecture of a system.</w:t>
      </w:r>
    </w:p>
    <w:p w14:paraId="4340FC3F" w14:textId="77777777" w:rsidR="00AF0749" w:rsidRPr="007E6EA8" w:rsidRDefault="00AF0749" w:rsidP="00AF0749">
      <w:pPr>
        <w:pStyle w:val="NormalWeb"/>
        <w:spacing w:after="0" w:line="360" w:lineRule="auto"/>
        <w:ind w:left="0"/>
        <w:jc w:val="both"/>
        <w:rPr>
          <w:rFonts w:eastAsia="Calibri"/>
        </w:rPr>
      </w:pPr>
    </w:p>
    <w:p w14:paraId="2F19C412"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3. Structural Requirements:</w:t>
      </w:r>
    </w:p>
    <w:p w14:paraId="0A83AF73" w14:textId="77777777" w:rsidR="00AF0749" w:rsidRPr="007E6EA8" w:rsidRDefault="00AF0749" w:rsidP="00AF0749">
      <w:pPr>
        <w:pStyle w:val="NormalWeb"/>
        <w:spacing w:after="0" w:line="360" w:lineRule="auto"/>
        <w:ind w:left="0"/>
        <w:jc w:val="both"/>
        <w:rPr>
          <w:rFonts w:eastAsia="Calibri"/>
        </w:rPr>
      </w:pPr>
      <w:r w:rsidRPr="007E6EA8">
        <w:rPr>
          <w:rFonts w:eastAsia="Calibri"/>
        </w:rPr>
        <w:t>Structural requirements explain what has to be done by identifying the necessary</w:t>
      </w:r>
      <w:r w:rsidRPr="007E6EA8">
        <w:rPr>
          <w:rStyle w:val="apple-converted-space"/>
          <w:rFonts w:eastAsia="Calibri"/>
        </w:rPr>
        <w:t> </w:t>
      </w:r>
      <w:r w:rsidRPr="007E6EA8">
        <w:rPr>
          <w:rFonts w:eastAsia="Calibri"/>
        </w:rPr>
        <w:t>structure of a system.</w:t>
      </w:r>
    </w:p>
    <w:p w14:paraId="78EE7822" w14:textId="77777777" w:rsidR="00AF0749" w:rsidRPr="007E6EA8" w:rsidRDefault="00AF0749" w:rsidP="00AF0749">
      <w:pPr>
        <w:pStyle w:val="NormalWeb"/>
        <w:spacing w:after="0" w:line="360" w:lineRule="auto"/>
        <w:ind w:left="0"/>
        <w:jc w:val="both"/>
        <w:rPr>
          <w:rFonts w:eastAsia="Calibri"/>
        </w:rPr>
      </w:pPr>
    </w:p>
    <w:p w14:paraId="6F83BABE"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4. Behavioral Requirements:</w:t>
      </w:r>
    </w:p>
    <w:p w14:paraId="2B9FF7BF" w14:textId="77777777" w:rsidR="00AF0749" w:rsidRPr="007E6EA8" w:rsidRDefault="00AF0749" w:rsidP="00AF0749">
      <w:pPr>
        <w:pStyle w:val="NormalWeb"/>
        <w:spacing w:after="0" w:line="360" w:lineRule="auto"/>
        <w:ind w:left="0"/>
        <w:jc w:val="both"/>
        <w:rPr>
          <w:rFonts w:eastAsia="Calibri"/>
        </w:rPr>
      </w:pPr>
      <w:r w:rsidRPr="007E6EA8">
        <w:rPr>
          <w:rFonts w:eastAsia="Calibri"/>
        </w:rPr>
        <w:t>Behavioral requirements explain what has to be done by identifying the necessary behavior of a system.</w:t>
      </w:r>
    </w:p>
    <w:p w14:paraId="32F02371" w14:textId="77777777" w:rsidR="00AF0749" w:rsidRPr="007E6EA8" w:rsidRDefault="00AF0749" w:rsidP="00AF0749">
      <w:pPr>
        <w:pStyle w:val="NormalWeb"/>
        <w:spacing w:after="0" w:line="360" w:lineRule="auto"/>
        <w:ind w:left="0"/>
        <w:jc w:val="both"/>
        <w:rPr>
          <w:rFonts w:eastAsia="Calibri"/>
        </w:rPr>
      </w:pPr>
    </w:p>
    <w:p w14:paraId="418C83B6"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5. Functional Requirements:</w:t>
      </w:r>
    </w:p>
    <w:p w14:paraId="46A5B8E7" w14:textId="6A588990" w:rsidR="00AF0749" w:rsidRPr="007E6EA8" w:rsidRDefault="00AF0749" w:rsidP="00AF0749">
      <w:pPr>
        <w:pStyle w:val="NormalWeb"/>
        <w:spacing w:after="0" w:line="360" w:lineRule="auto"/>
        <w:ind w:left="0"/>
        <w:jc w:val="both"/>
        <w:rPr>
          <w:rFonts w:eastAsia="Calibri"/>
          <w:vertAlign w:val="superscript"/>
        </w:rPr>
      </w:pPr>
      <w:r w:rsidRPr="007E6EA8">
        <w:rPr>
          <w:rFonts w:eastAsia="Calibri"/>
        </w:rPr>
        <w:t>Functional requirements</w:t>
      </w:r>
      <w:r w:rsidRPr="007E6EA8">
        <w:rPr>
          <w:rStyle w:val="apple-converted-space"/>
          <w:rFonts w:eastAsia="Calibri"/>
        </w:rPr>
        <w:t> </w:t>
      </w:r>
      <w:r w:rsidRPr="007E6EA8">
        <w:rPr>
          <w:rFonts w:eastAsia="Calibri"/>
        </w:rPr>
        <w:t xml:space="preserve">explain what has to be done by identifying the necessary task, action or activity that must be accomplished. Functional requirements analysis will be used as the </w:t>
      </w:r>
      <w:proofErr w:type="gramStart"/>
      <w:r w:rsidRPr="007E6EA8">
        <w:rPr>
          <w:rFonts w:eastAsia="Calibri"/>
        </w:rPr>
        <w:t>top</w:t>
      </w:r>
      <w:r w:rsidR="00F748A0">
        <w:rPr>
          <w:rFonts w:eastAsia="Calibri"/>
        </w:rPr>
        <w:t xml:space="preserve"> </w:t>
      </w:r>
      <w:r w:rsidRPr="007E6EA8">
        <w:rPr>
          <w:rFonts w:eastAsia="Calibri"/>
        </w:rPr>
        <w:t>level</w:t>
      </w:r>
      <w:proofErr w:type="gramEnd"/>
      <w:r w:rsidRPr="007E6EA8">
        <w:rPr>
          <w:rFonts w:eastAsia="Calibri"/>
        </w:rPr>
        <w:t xml:space="preserve"> functions for functional analysis.</w:t>
      </w:r>
    </w:p>
    <w:p w14:paraId="5EB36350" w14:textId="77777777" w:rsidR="00AF0749" w:rsidRPr="007E6EA8" w:rsidRDefault="00AF0749" w:rsidP="00AF0749">
      <w:pPr>
        <w:pStyle w:val="NormalWeb"/>
        <w:spacing w:after="0" w:line="360" w:lineRule="auto"/>
        <w:ind w:left="0"/>
        <w:jc w:val="both"/>
        <w:rPr>
          <w:rFonts w:eastAsia="Calibri"/>
        </w:rPr>
      </w:pPr>
    </w:p>
    <w:p w14:paraId="22F5D565" w14:textId="77777777" w:rsidR="00AF0749" w:rsidRPr="007E6EA8" w:rsidRDefault="00AF0749" w:rsidP="00AF0749">
      <w:pPr>
        <w:pStyle w:val="NormalWeb"/>
        <w:spacing w:after="0" w:line="360" w:lineRule="auto"/>
        <w:ind w:left="0"/>
        <w:rPr>
          <w:rFonts w:eastAsia="Calibri"/>
          <w:b/>
        </w:rPr>
      </w:pPr>
      <w:r w:rsidRPr="007E6EA8">
        <w:rPr>
          <w:rFonts w:eastAsia="Calibri"/>
          <w:b/>
        </w:rPr>
        <w:t>6. Non-functional Requirements:</w:t>
      </w:r>
    </w:p>
    <w:p w14:paraId="4C085BA8" w14:textId="77777777" w:rsidR="00AF0749" w:rsidRPr="007E6EA8" w:rsidRDefault="00AF0749" w:rsidP="00AF0749">
      <w:pPr>
        <w:pStyle w:val="NormalWeb"/>
        <w:spacing w:after="0" w:line="360" w:lineRule="auto"/>
        <w:ind w:left="0"/>
        <w:rPr>
          <w:rFonts w:eastAsia="Calibri"/>
        </w:rPr>
      </w:pPr>
      <w:r w:rsidRPr="007E6EA8">
        <w:rPr>
          <w:rFonts w:eastAsia="Calibri"/>
        </w:rPr>
        <w:t xml:space="preserve"> Non-functional requirements</w:t>
      </w:r>
      <w:r w:rsidRPr="007E6EA8">
        <w:rPr>
          <w:rStyle w:val="apple-converted-space"/>
          <w:rFonts w:eastAsia="Calibri"/>
        </w:rPr>
        <w:t> </w:t>
      </w:r>
      <w:r w:rsidRPr="007E6EA8">
        <w:rPr>
          <w:rFonts w:eastAsia="Calibri"/>
        </w:rPr>
        <w:t>are requirements that specify criteria that can be used to judge the operation of a system, rather than specific behaviors.</w:t>
      </w:r>
    </w:p>
    <w:p w14:paraId="77B11F4F" w14:textId="77777777" w:rsidR="00AF0749" w:rsidRPr="007E6EA8" w:rsidRDefault="00AF0749" w:rsidP="00AF0749">
      <w:pPr>
        <w:pStyle w:val="NormalWeb"/>
        <w:spacing w:after="0" w:line="360" w:lineRule="auto"/>
        <w:ind w:left="0"/>
        <w:jc w:val="both"/>
        <w:rPr>
          <w:rFonts w:eastAsia="Calibri"/>
        </w:rPr>
      </w:pPr>
    </w:p>
    <w:p w14:paraId="610B0D63"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7. Performance Requirements:</w:t>
      </w:r>
    </w:p>
    <w:p w14:paraId="000D7A31" w14:textId="77777777" w:rsidR="00AF0749" w:rsidRPr="007E6EA8" w:rsidRDefault="00AF0749" w:rsidP="00AF0749">
      <w:pPr>
        <w:pStyle w:val="NormalWeb"/>
        <w:spacing w:after="0" w:line="360" w:lineRule="auto"/>
        <w:ind w:left="0"/>
        <w:jc w:val="both"/>
        <w:rPr>
          <w:rFonts w:eastAsia="Calibri"/>
          <w:vertAlign w:val="superscript"/>
        </w:rPr>
      </w:pPr>
      <w:r w:rsidRPr="007E6EA8">
        <w:rPr>
          <w:rFonts w:eastAsia="Calibri"/>
        </w:rPr>
        <w:lastRenderedPageBreak/>
        <w:t xml:space="preserve">   The extent to which a mission or function must be executed; generally measured in terms of quantity, quality, coverage, timeliness or readiness. During requirements analysis, performance (how well does it have to be done) requirements will be interactively developed across all identified functions based on system life cycle factors; and characterized in terms of the degree of certainty in their estimate, the degree of criticality to system success, and their relationship to other requirements.</w:t>
      </w:r>
    </w:p>
    <w:p w14:paraId="20155A82" w14:textId="77777777" w:rsidR="00AF0749" w:rsidRPr="007E6EA8" w:rsidRDefault="00AF0749" w:rsidP="00AF0749">
      <w:pPr>
        <w:pStyle w:val="NormalWeb"/>
        <w:spacing w:after="0" w:line="360" w:lineRule="auto"/>
        <w:ind w:left="0"/>
        <w:jc w:val="both"/>
        <w:rPr>
          <w:rFonts w:eastAsia="Calibri"/>
        </w:rPr>
      </w:pPr>
    </w:p>
    <w:p w14:paraId="6E3DE340"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8. Design Requirements:</w:t>
      </w:r>
    </w:p>
    <w:p w14:paraId="5743F44D" w14:textId="77777777" w:rsidR="00AF0749" w:rsidRPr="007E6EA8" w:rsidRDefault="00AF0749" w:rsidP="00AF0749">
      <w:pPr>
        <w:pStyle w:val="NormalWeb"/>
        <w:spacing w:after="0" w:line="360" w:lineRule="auto"/>
        <w:ind w:left="0"/>
        <w:jc w:val="both"/>
        <w:rPr>
          <w:rFonts w:eastAsia="Calibri"/>
          <w:b/>
        </w:rPr>
      </w:pPr>
      <w:r w:rsidRPr="007E6EA8">
        <w:rPr>
          <w:rFonts w:eastAsia="Calibri"/>
        </w:rPr>
        <w:t>The “build to,” “code to,” and “buy to” requirements for products and “how to execute” requirements for processes expressed in technical data packages and technical manuals</w:t>
      </w:r>
    </w:p>
    <w:p w14:paraId="65001718" w14:textId="77777777" w:rsidR="00AF0749" w:rsidRPr="007E6EA8" w:rsidRDefault="00AF0749" w:rsidP="00AF0749">
      <w:pPr>
        <w:pStyle w:val="NormalWeb"/>
        <w:widowControl w:val="0"/>
        <w:suppressAutoHyphens/>
        <w:spacing w:after="120" w:line="360" w:lineRule="auto"/>
        <w:ind w:left="0"/>
        <w:jc w:val="both"/>
        <w:rPr>
          <w:lang w:eastAsia="zh-CN"/>
        </w:rPr>
      </w:pPr>
    </w:p>
    <w:p w14:paraId="4F82EDDA" w14:textId="77777777" w:rsidR="00AF0749" w:rsidRPr="007E6EA8" w:rsidRDefault="00AF0749" w:rsidP="00AF0749">
      <w:pPr>
        <w:pStyle w:val="NormalWeb"/>
        <w:widowControl w:val="0"/>
        <w:suppressAutoHyphens/>
        <w:spacing w:after="120" w:line="360" w:lineRule="auto"/>
        <w:ind w:left="0"/>
        <w:jc w:val="both"/>
        <w:rPr>
          <w:b/>
          <w:lang w:eastAsia="zh-CN"/>
        </w:rPr>
      </w:pPr>
      <w:r w:rsidRPr="007E6EA8">
        <w:rPr>
          <w:b/>
          <w:lang w:eastAsia="zh-CN"/>
        </w:rPr>
        <w:t>3.1 PROBLEM ANALYSIS</w:t>
      </w:r>
    </w:p>
    <w:p w14:paraId="6CEBA0E1" w14:textId="77777777" w:rsidR="00AE48CE" w:rsidRPr="007E6EA8" w:rsidRDefault="00AE48CE" w:rsidP="00AF0749">
      <w:pPr>
        <w:pStyle w:val="NormalWeb"/>
        <w:widowControl w:val="0"/>
        <w:suppressAutoHyphens/>
        <w:spacing w:after="120" w:line="360" w:lineRule="auto"/>
        <w:ind w:left="0"/>
        <w:jc w:val="both"/>
        <w:rPr>
          <w:b/>
          <w:lang w:eastAsia="zh-CN"/>
        </w:rPr>
      </w:pPr>
    </w:p>
    <w:p w14:paraId="2687CC07" w14:textId="77777777" w:rsidR="00AF0749" w:rsidRPr="007E6EA8" w:rsidRDefault="00AF0749" w:rsidP="00AF0749">
      <w:pPr>
        <w:pStyle w:val="NormalWeb"/>
        <w:widowControl w:val="0"/>
        <w:suppressAutoHyphens/>
        <w:spacing w:after="120" w:line="360" w:lineRule="auto"/>
        <w:ind w:left="0"/>
        <w:jc w:val="both"/>
        <w:rPr>
          <w:b/>
          <w:u w:val="single"/>
          <w:lang w:eastAsia="zh-CN"/>
        </w:rPr>
      </w:pPr>
      <w:r w:rsidRPr="007E6EA8">
        <w:rPr>
          <w:b/>
          <w:u w:val="single"/>
          <w:lang w:eastAsia="zh-CN"/>
        </w:rPr>
        <w:t>Problem Statement</w:t>
      </w:r>
    </w:p>
    <w:p w14:paraId="42AAFEC9" w14:textId="77777777" w:rsidR="00AF0749" w:rsidRPr="007E6EA8" w:rsidRDefault="00AF0749" w:rsidP="00AF0749">
      <w:pPr>
        <w:pStyle w:val="NormalWeb"/>
        <w:widowControl w:val="0"/>
        <w:numPr>
          <w:ilvl w:val="0"/>
          <w:numId w:val="8"/>
        </w:numPr>
        <w:suppressAutoHyphens/>
        <w:spacing w:after="120" w:line="360" w:lineRule="auto"/>
        <w:ind w:left="0" w:firstLine="0"/>
        <w:jc w:val="both"/>
        <w:rPr>
          <w:lang w:eastAsia="zh-CN"/>
        </w:rPr>
      </w:pPr>
      <w:r w:rsidRPr="007E6EA8">
        <w:rPr>
          <w:lang w:eastAsia="zh-CN"/>
        </w:rPr>
        <w:t>Users were not satisfied with offline visiting to shop</w:t>
      </w:r>
      <w:r w:rsidRPr="007E6EA8">
        <w:rPr>
          <w:lang w:val="en-IN" w:eastAsia="zh-CN"/>
        </w:rPr>
        <w:t xml:space="preserve">. </w:t>
      </w:r>
    </w:p>
    <w:p w14:paraId="34FD417B" w14:textId="77777777" w:rsidR="00AF0749" w:rsidRPr="007E6EA8" w:rsidRDefault="00AF0749" w:rsidP="00AF0749">
      <w:pPr>
        <w:pStyle w:val="NormalWeb"/>
        <w:widowControl w:val="0"/>
        <w:numPr>
          <w:ilvl w:val="0"/>
          <w:numId w:val="8"/>
        </w:numPr>
        <w:suppressAutoHyphens/>
        <w:spacing w:after="120" w:line="360" w:lineRule="auto"/>
        <w:ind w:left="0" w:firstLine="0"/>
        <w:jc w:val="both"/>
        <w:rPr>
          <w:lang w:eastAsia="zh-CN"/>
        </w:rPr>
      </w:pPr>
      <w:r w:rsidRPr="007E6EA8">
        <w:rPr>
          <w:lang w:eastAsia="zh-CN"/>
        </w:rPr>
        <w:t>Users can't give their views as feedback about site.</w:t>
      </w:r>
    </w:p>
    <w:p w14:paraId="72C5EB11" w14:textId="77777777" w:rsidR="00AF0749" w:rsidRPr="007E6EA8" w:rsidRDefault="00AF0749" w:rsidP="00AF0749">
      <w:pPr>
        <w:pStyle w:val="NormalWeb"/>
        <w:widowControl w:val="0"/>
        <w:numPr>
          <w:ilvl w:val="0"/>
          <w:numId w:val="8"/>
        </w:numPr>
        <w:suppressAutoHyphens/>
        <w:spacing w:after="120" w:line="360" w:lineRule="auto"/>
        <w:ind w:left="0" w:firstLine="0"/>
        <w:jc w:val="both"/>
        <w:rPr>
          <w:lang w:eastAsia="zh-CN"/>
        </w:rPr>
      </w:pPr>
      <w:r w:rsidRPr="007E6EA8">
        <w:rPr>
          <w:lang w:eastAsia="zh-CN"/>
        </w:rPr>
        <w:t xml:space="preserve">Users are not clear about </w:t>
      </w:r>
      <w:r w:rsidRPr="007E6EA8">
        <w:rPr>
          <w:lang w:val="en-IN" w:eastAsia="zh-CN"/>
        </w:rPr>
        <w:t xml:space="preserve">different types of </w:t>
      </w:r>
      <w:r w:rsidR="008131A1">
        <w:rPr>
          <w:lang w:val="en-IN" w:eastAsia="zh-CN"/>
        </w:rPr>
        <w:t>courier service</w:t>
      </w:r>
    </w:p>
    <w:p w14:paraId="2DD7CDC8" w14:textId="77777777" w:rsidR="00AF0749" w:rsidRPr="007E6EA8" w:rsidRDefault="00AF0749" w:rsidP="00AF0749">
      <w:pPr>
        <w:pStyle w:val="NormalWeb"/>
        <w:widowControl w:val="0"/>
        <w:numPr>
          <w:ilvl w:val="0"/>
          <w:numId w:val="8"/>
        </w:numPr>
        <w:suppressAutoHyphens/>
        <w:spacing w:after="120" w:line="360" w:lineRule="auto"/>
        <w:ind w:left="0" w:firstLine="0"/>
        <w:jc w:val="both"/>
        <w:rPr>
          <w:lang w:eastAsia="zh-CN"/>
        </w:rPr>
      </w:pPr>
      <w:r w:rsidRPr="007E6EA8">
        <w:rPr>
          <w:lang w:eastAsia="zh-CN"/>
        </w:rPr>
        <w:t>Users can’t send online enquiry to admin.</w:t>
      </w:r>
    </w:p>
    <w:p w14:paraId="4AFE4CFE" w14:textId="77777777" w:rsidR="00AF0749" w:rsidRPr="007E6EA8" w:rsidRDefault="00AF0749" w:rsidP="00AF0749">
      <w:pPr>
        <w:pStyle w:val="NormalWeb"/>
        <w:widowControl w:val="0"/>
        <w:suppressAutoHyphens/>
        <w:spacing w:after="120" w:line="360" w:lineRule="auto"/>
        <w:ind w:left="0"/>
        <w:jc w:val="both"/>
        <w:rPr>
          <w:lang w:eastAsia="zh-CN"/>
        </w:rPr>
      </w:pPr>
    </w:p>
    <w:p w14:paraId="18DC963A" w14:textId="77777777" w:rsidR="00AF0749" w:rsidRPr="007E6EA8" w:rsidRDefault="00AF0749" w:rsidP="00AF0749">
      <w:pPr>
        <w:pStyle w:val="NormalWeb"/>
        <w:widowControl w:val="0"/>
        <w:suppressAutoHyphens/>
        <w:spacing w:after="120" w:line="360" w:lineRule="auto"/>
        <w:ind w:left="0"/>
        <w:jc w:val="both"/>
        <w:rPr>
          <w:b/>
          <w:u w:val="single"/>
          <w:lang w:eastAsia="zh-CN"/>
        </w:rPr>
      </w:pPr>
      <w:r w:rsidRPr="007E6EA8">
        <w:rPr>
          <w:b/>
          <w:u w:val="single"/>
          <w:lang w:eastAsia="zh-CN"/>
        </w:rPr>
        <w:t>Proposed System</w:t>
      </w:r>
    </w:p>
    <w:p w14:paraId="617BDC66" w14:textId="77777777" w:rsidR="00AF0749" w:rsidRPr="007E6EA8" w:rsidRDefault="00AF0749" w:rsidP="00AF0749">
      <w:pPr>
        <w:pStyle w:val="NormalWeb"/>
        <w:widowControl w:val="0"/>
        <w:numPr>
          <w:ilvl w:val="0"/>
          <w:numId w:val="9"/>
        </w:numPr>
        <w:suppressAutoHyphens/>
        <w:spacing w:after="120" w:line="360" w:lineRule="auto"/>
        <w:ind w:left="0" w:firstLine="0"/>
        <w:rPr>
          <w:lang w:eastAsia="zh-CN"/>
        </w:rPr>
      </w:pPr>
      <w:r w:rsidRPr="007E6EA8">
        <w:rPr>
          <w:lang w:val="en-AU" w:eastAsia="zh-CN"/>
        </w:rPr>
        <w:t xml:space="preserve">Users can view information about various </w:t>
      </w:r>
      <w:proofErr w:type="gramStart"/>
      <w:r w:rsidRPr="007E6EA8">
        <w:rPr>
          <w:lang w:val="en-AU" w:eastAsia="zh-CN"/>
        </w:rPr>
        <w:t xml:space="preserve">types </w:t>
      </w:r>
      <w:r w:rsidR="008131A1">
        <w:rPr>
          <w:lang w:val="en-AU" w:eastAsia="zh-CN"/>
        </w:rPr>
        <w:t xml:space="preserve"> </w:t>
      </w:r>
      <w:r w:rsidRPr="007E6EA8">
        <w:rPr>
          <w:lang w:val="en-AU" w:eastAsia="zh-CN"/>
        </w:rPr>
        <w:t>products</w:t>
      </w:r>
      <w:proofErr w:type="gramEnd"/>
      <w:r w:rsidRPr="007E6EA8">
        <w:rPr>
          <w:lang w:val="en-AU" w:eastAsia="zh-CN"/>
        </w:rPr>
        <w:t>.</w:t>
      </w:r>
    </w:p>
    <w:p w14:paraId="67C33122" w14:textId="77777777" w:rsidR="00AF0749" w:rsidRPr="007E6EA8" w:rsidRDefault="00AF0749" w:rsidP="00AF0749">
      <w:pPr>
        <w:pStyle w:val="NormalWeb"/>
        <w:widowControl w:val="0"/>
        <w:numPr>
          <w:ilvl w:val="0"/>
          <w:numId w:val="9"/>
        </w:numPr>
        <w:suppressAutoHyphens/>
        <w:spacing w:after="120" w:line="360" w:lineRule="auto"/>
        <w:ind w:left="0" w:firstLine="0"/>
        <w:rPr>
          <w:lang w:eastAsia="zh-CN"/>
        </w:rPr>
      </w:pPr>
      <w:r w:rsidRPr="007E6EA8">
        <w:rPr>
          <w:lang w:val="en-AU" w:eastAsia="zh-CN"/>
        </w:rPr>
        <w:t>Users can view online information.</w:t>
      </w:r>
    </w:p>
    <w:p w14:paraId="4640DDC3" w14:textId="77777777" w:rsidR="00AF0749" w:rsidRPr="007E6EA8" w:rsidRDefault="00AF0749" w:rsidP="00AF0749">
      <w:pPr>
        <w:pStyle w:val="NormalWeb"/>
        <w:widowControl w:val="0"/>
        <w:numPr>
          <w:ilvl w:val="0"/>
          <w:numId w:val="9"/>
        </w:numPr>
        <w:suppressAutoHyphens/>
        <w:spacing w:after="120" w:line="360" w:lineRule="auto"/>
        <w:ind w:left="0" w:firstLine="0"/>
        <w:rPr>
          <w:lang w:eastAsia="zh-CN"/>
        </w:rPr>
      </w:pPr>
      <w:r w:rsidRPr="007E6EA8">
        <w:rPr>
          <w:lang w:eastAsia="zh-CN"/>
        </w:rPr>
        <w:t>Users can give feedback about the site.</w:t>
      </w:r>
    </w:p>
    <w:p w14:paraId="418857B5" w14:textId="77777777" w:rsidR="00AF0749" w:rsidRPr="007E6EA8" w:rsidRDefault="00AF0749" w:rsidP="00AF0749">
      <w:pPr>
        <w:pStyle w:val="NormalWeb"/>
        <w:widowControl w:val="0"/>
        <w:numPr>
          <w:ilvl w:val="0"/>
          <w:numId w:val="9"/>
        </w:numPr>
        <w:suppressAutoHyphens/>
        <w:spacing w:after="120" w:line="360" w:lineRule="auto"/>
        <w:ind w:left="0" w:firstLine="0"/>
        <w:rPr>
          <w:lang w:eastAsia="zh-CN"/>
        </w:rPr>
      </w:pPr>
      <w:r w:rsidRPr="007E6EA8">
        <w:rPr>
          <w:lang w:eastAsia="zh-CN"/>
        </w:rPr>
        <w:t xml:space="preserve">Users can </w:t>
      </w:r>
      <w:proofErr w:type="gramStart"/>
      <w:r w:rsidRPr="007E6EA8">
        <w:rPr>
          <w:lang w:eastAsia="zh-CN"/>
        </w:rPr>
        <w:t xml:space="preserve">view </w:t>
      </w:r>
      <w:r w:rsidRPr="007E6EA8">
        <w:rPr>
          <w:lang w:val="en-IN" w:eastAsia="zh-CN"/>
        </w:rPr>
        <w:t xml:space="preserve"> different</w:t>
      </w:r>
      <w:proofErr w:type="gramEnd"/>
      <w:r w:rsidRPr="007E6EA8">
        <w:rPr>
          <w:lang w:val="en-IN" w:eastAsia="zh-CN"/>
        </w:rPr>
        <w:t xml:space="preserve"> types services.</w:t>
      </w:r>
    </w:p>
    <w:p w14:paraId="26999ABD" w14:textId="77777777" w:rsidR="00AF0749" w:rsidRPr="007E6EA8" w:rsidRDefault="00AF0749" w:rsidP="00AF0749">
      <w:pPr>
        <w:pStyle w:val="NormalWeb"/>
        <w:widowControl w:val="0"/>
        <w:numPr>
          <w:ilvl w:val="0"/>
          <w:numId w:val="9"/>
        </w:numPr>
        <w:suppressAutoHyphens/>
        <w:spacing w:after="120" w:line="360" w:lineRule="auto"/>
        <w:ind w:left="0" w:firstLine="0"/>
        <w:rPr>
          <w:lang w:eastAsia="zh-CN"/>
        </w:rPr>
      </w:pPr>
      <w:r w:rsidRPr="007E6EA8">
        <w:rPr>
          <w:lang w:eastAsia="zh-CN"/>
        </w:rPr>
        <w:t xml:space="preserve">Admin can reply to user feedbacks. </w:t>
      </w:r>
    </w:p>
    <w:p w14:paraId="6DD21249" w14:textId="77777777" w:rsidR="00AF0749" w:rsidRPr="007E6EA8" w:rsidRDefault="00AF0749" w:rsidP="00AF0749">
      <w:pPr>
        <w:pStyle w:val="NormalWeb"/>
        <w:widowControl w:val="0"/>
        <w:suppressAutoHyphens/>
        <w:spacing w:after="120" w:line="360" w:lineRule="auto"/>
        <w:ind w:left="0"/>
        <w:rPr>
          <w:b/>
          <w:lang w:eastAsia="zh-CN"/>
        </w:rPr>
      </w:pPr>
    </w:p>
    <w:p w14:paraId="2F145B41" w14:textId="77777777" w:rsidR="00AF0749" w:rsidRPr="007E6EA8" w:rsidRDefault="00AF0749" w:rsidP="00AF0749">
      <w:pPr>
        <w:pStyle w:val="NormalWeb"/>
        <w:widowControl w:val="0"/>
        <w:suppressAutoHyphens/>
        <w:spacing w:after="120" w:line="360" w:lineRule="auto"/>
        <w:ind w:left="0"/>
        <w:rPr>
          <w:b/>
          <w:lang w:eastAsia="zh-CN"/>
        </w:rPr>
      </w:pPr>
      <w:r w:rsidRPr="007E6EA8">
        <w:rPr>
          <w:b/>
          <w:lang w:eastAsia="zh-CN"/>
        </w:rPr>
        <w:t>3.2 REQUIREMENT SPECIFICATION DOCUMENT</w:t>
      </w:r>
    </w:p>
    <w:p w14:paraId="3AFD9345" w14:textId="77777777" w:rsidR="00AE48CE" w:rsidRPr="007E6EA8" w:rsidRDefault="00AE48CE" w:rsidP="00AF0749">
      <w:pPr>
        <w:pStyle w:val="NormalWeb"/>
        <w:widowControl w:val="0"/>
        <w:suppressAutoHyphens/>
        <w:spacing w:after="120" w:line="360" w:lineRule="auto"/>
        <w:ind w:left="0"/>
        <w:rPr>
          <w:b/>
          <w:lang w:eastAsia="zh-CN"/>
        </w:rPr>
      </w:pPr>
    </w:p>
    <w:p w14:paraId="2D07A2EC" w14:textId="77777777" w:rsidR="000F13A8" w:rsidRPr="007E6EA8" w:rsidRDefault="00AF0749" w:rsidP="00AF0749">
      <w:pPr>
        <w:spacing w:line="360" w:lineRule="auto"/>
        <w:rPr>
          <w:rFonts w:ascii="Times New Roman" w:hAnsi="Times New Roman"/>
          <w:b/>
          <w:sz w:val="24"/>
          <w:szCs w:val="24"/>
        </w:rPr>
      </w:pPr>
      <w:proofErr w:type="gramStart"/>
      <w:r w:rsidRPr="007E6EA8">
        <w:rPr>
          <w:rFonts w:ascii="Times New Roman" w:hAnsi="Times New Roman"/>
          <w:b/>
          <w:sz w:val="24"/>
          <w:szCs w:val="24"/>
        </w:rPr>
        <w:t xml:space="preserve">3.2.1 </w:t>
      </w:r>
      <w:r w:rsidR="008131A1">
        <w:rPr>
          <w:rFonts w:ascii="Times New Roman" w:hAnsi="Times New Roman"/>
          <w:b/>
          <w:sz w:val="24"/>
          <w:szCs w:val="24"/>
        </w:rPr>
        <w:t xml:space="preserve"> </w:t>
      </w:r>
      <w:r w:rsidRPr="007E6EA8">
        <w:rPr>
          <w:rFonts w:ascii="Times New Roman" w:hAnsi="Times New Roman"/>
          <w:b/>
          <w:sz w:val="24"/>
          <w:szCs w:val="24"/>
        </w:rPr>
        <w:t>SOFTWARE</w:t>
      </w:r>
      <w:proofErr w:type="gramEnd"/>
      <w:r w:rsidRPr="007E6EA8">
        <w:rPr>
          <w:rFonts w:ascii="Times New Roman" w:hAnsi="Times New Roman"/>
          <w:b/>
          <w:sz w:val="24"/>
          <w:szCs w:val="24"/>
        </w:rPr>
        <w:t xml:space="preserve"> REQUIREMENT SPECIFICATION</w:t>
      </w:r>
    </w:p>
    <w:p w14:paraId="1901FDF2" w14:textId="77777777" w:rsidR="00AF0749" w:rsidRPr="007E6EA8" w:rsidRDefault="00AF0749" w:rsidP="00AF0749">
      <w:pPr>
        <w:spacing w:after="100" w:afterAutospacing="1" w:line="360" w:lineRule="auto"/>
        <w:jc w:val="both"/>
        <w:rPr>
          <w:rFonts w:ascii="Times New Roman" w:hAnsi="Times New Roman"/>
          <w:sz w:val="24"/>
          <w:szCs w:val="24"/>
        </w:rPr>
      </w:pPr>
      <w:r w:rsidRPr="007E6EA8">
        <w:rPr>
          <w:rFonts w:ascii="Times New Roman" w:hAnsi="Times New Roman"/>
          <w:sz w:val="24"/>
          <w:szCs w:val="24"/>
        </w:rPr>
        <w:t xml:space="preserve">A software requirements specification (SRS) is a complete description of the behavior of the system to be developed. It includes a set of use cases that describe all of the interactions that the users will have with the software. Use cases are also known as functional requirements. In addition to use cases, the SRS also contains nonfunctional (or supplementary) requirements. </w:t>
      </w:r>
      <w:r w:rsidRPr="007E6EA8">
        <w:rPr>
          <w:rFonts w:ascii="Times New Roman" w:hAnsi="Times New Roman"/>
          <w:sz w:val="24"/>
          <w:szCs w:val="24"/>
        </w:rPr>
        <w:lastRenderedPageBreak/>
        <w:t>Non- functional requirements are requirements that impose constraint on the design or implementation (such as performance requirements, quality standard or design constraint).</w:t>
      </w:r>
    </w:p>
    <w:p w14:paraId="7C77E7F4" w14:textId="77777777" w:rsidR="00AF0749" w:rsidRPr="007E6EA8" w:rsidRDefault="00AF0749" w:rsidP="00AF0749">
      <w:pPr>
        <w:spacing w:after="100" w:afterAutospacing="1" w:line="360" w:lineRule="auto"/>
        <w:jc w:val="both"/>
        <w:rPr>
          <w:rFonts w:ascii="Times New Roman" w:hAnsi="Times New Roman"/>
          <w:sz w:val="24"/>
          <w:szCs w:val="24"/>
        </w:rPr>
      </w:pPr>
      <w:r w:rsidRPr="007E6EA8">
        <w:rPr>
          <w:rFonts w:ascii="Times New Roman" w:hAnsi="Times New Roman"/>
          <w:sz w:val="24"/>
          <w:szCs w:val="24"/>
        </w:rPr>
        <w:t xml:space="preserve">In system engineering and software engineering, requirements analysis encompasses those tasks that go into determining the requirements of a new or altered system, taking account of the possibly conflicting requirements of the various stakeholders, such as users.  Requirements analysis is critical to the success of project. The document that contains all the requirements of the project is determined as “Software Requirements Specification”.    </w:t>
      </w:r>
    </w:p>
    <w:p w14:paraId="1F0A80F1" w14:textId="77777777" w:rsidR="00AF0749" w:rsidRPr="007E6EA8" w:rsidRDefault="00AF0749" w:rsidP="00AF0749">
      <w:pPr>
        <w:tabs>
          <w:tab w:val="left" w:pos="-90"/>
          <w:tab w:val="left" w:pos="10800"/>
        </w:tabs>
        <w:spacing w:after="100" w:afterAutospacing="1" w:line="360" w:lineRule="auto"/>
        <w:jc w:val="both"/>
        <w:rPr>
          <w:rFonts w:ascii="Times New Roman" w:hAnsi="Times New Roman"/>
          <w:sz w:val="24"/>
          <w:szCs w:val="24"/>
        </w:rPr>
      </w:pPr>
      <w:r w:rsidRPr="007E6EA8">
        <w:rPr>
          <w:rFonts w:ascii="Times New Roman" w:hAnsi="Times New Roman"/>
          <w:sz w:val="24"/>
          <w:szCs w:val="24"/>
        </w:rPr>
        <w:t xml:space="preserve">Software requirements specification states the goals and objectives of the software, describing it in the context of the </w:t>
      </w:r>
      <w:proofErr w:type="gramStart"/>
      <w:r w:rsidRPr="007E6EA8">
        <w:rPr>
          <w:rFonts w:ascii="Times New Roman" w:hAnsi="Times New Roman"/>
          <w:sz w:val="24"/>
          <w:szCs w:val="24"/>
        </w:rPr>
        <w:t>computer based</w:t>
      </w:r>
      <w:proofErr w:type="gramEnd"/>
      <w:r w:rsidRPr="007E6EA8">
        <w:rPr>
          <w:rFonts w:ascii="Times New Roman" w:hAnsi="Times New Roman"/>
          <w:sz w:val="24"/>
          <w:szCs w:val="24"/>
        </w:rPr>
        <w:t xml:space="preserve"> system.</w:t>
      </w:r>
    </w:p>
    <w:p w14:paraId="7101566B" w14:textId="77777777" w:rsidR="00AF0749" w:rsidRPr="007E6EA8" w:rsidRDefault="00AF0749" w:rsidP="00AF0749">
      <w:pPr>
        <w:tabs>
          <w:tab w:val="left" w:pos="-90"/>
        </w:tabs>
        <w:spacing w:after="100" w:afterAutospacing="1" w:line="360" w:lineRule="auto"/>
        <w:jc w:val="both"/>
        <w:rPr>
          <w:rFonts w:ascii="Times New Roman" w:hAnsi="Times New Roman"/>
          <w:sz w:val="24"/>
          <w:szCs w:val="24"/>
        </w:rPr>
      </w:pPr>
      <w:r w:rsidRPr="007E6EA8">
        <w:rPr>
          <w:rFonts w:ascii="Times New Roman" w:hAnsi="Times New Roman"/>
          <w:sz w:val="24"/>
          <w:szCs w:val="24"/>
        </w:rPr>
        <w:t>The Information Description provides a detailed description of the problem that the software must solve. Information content, flow and structure are documented.</w:t>
      </w:r>
    </w:p>
    <w:p w14:paraId="5B5D41E7" w14:textId="77777777" w:rsidR="00AF0749" w:rsidRPr="007E6EA8" w:rsidRDefault="00AF0749" w:rsidP="00AF0749">
      <w:pPr>
        <w:pStyle w:val="NormalWeb"/>
        <w:tabs>
          <w:tab w:val="left" w:pos="-90"/>
          <w:tab w:val="left" w:pos="10800"/>
        </w:tabs>
        <w:suppressAutoHyphens/>
        <w:spacing w:after="100" w:afterAutospacing="1" w:line="360" w:lineRule="auto"/>
        <w:ind w:left="0"/>
        <w:jc w:val="both"/>
        <w:rPr>
          <w:lang w:eastAsia="zh-CN"/>
        </w:rPr>
      </w:pPr>
      <w:r w:rsidRPr="007E6EA8">
        <w:rPr>
          <w:lang w:eastAsia="zh-CN"/>
        </w:rPr>
        <w:t>A description of each function required to solve the problem is presented in the Functional Description. Validation Criteria is probably the most important and ironically the most often neglected section of the software requirement specification.</w:t>
      </w:r>
    </w:p>
    <w:p w14:paraId="23B61EA6" w14:textId="77777777" w:rsidR="00AF0749" w:rsidRPr="007E6EA8" w:rsidRDefault="00AF0749" w:rsidP="00F05934">
      <w:pPr>
        <w:pStyle w:val="NormalWeb"/>
        <w:spacing w:after="0" w:line="360" w:lineRule="auto"/>
        <w:ind w:left="0"/>
        <w:jc w:val="both"/>
      </w:pPr>
      <w:r w:rsidRPr="007E6EA8">
        <w:t xml:space="preserve">An SRS minimizes the time and effort required by developers to achieve desired goals and also minimizes the development cost. A good SRS defines how an application will interact with system hardware, other programs and human users in a wide variety of real-world situations. Parameters such as operating speed, response time, availability, portability, maintainability, footprint, security and speed of recovery from </w:t>
      </w:r>
      <w:r w:rsidRPr="007E6EA8">
        <w:rPr>
          <w:rStyle w:val="r8578wq29ro"/>
          <w:rFonts w:eastAsia="Calibri"/>
        </w:rPr>
        <w:t>adverse events</w:t>
      </w:r>
      <w:r w:rsidRPr="007E6EA8">
        <w:t xml:space="preserve"> are evaluated. Methods of defining an SRS are described by the IEEE (Institute of </w:t>
      </w:r>
      <w:r w:rsidRPr="007E6EA8">
        <w:rPr>
          <w:rStyle w:val="r8578wq29ro"/>
          <w:rFonts w:eastAsia="Calibri"/>
        </w:rPr>
        <w:t>Electrical and Electronics</w:t>
      </w:r>
      <w:r w:rsidRPr="007E6EA8">
        <w:t xml:space="preserve"> Engineers) specification 830-1998.</w:t>
      </w:r>
    </w:p>
    <w:p w14:paraId="1CC29714" w14:textId="77777777" w:rsidR="007C3A7F" w:rsidRPr="007E6EA8" w:rsidRDefault="007C3A7F" w:rsidP="007C3A7F">
      <w:pPr>
        <w:pStyle w:val="NormalWeb"/>
        <w:spacing w:before="100" w:beforeAutospacing="1" w:after="100" w:afterAutospacing="1" w:line="360" w:lineRule="auto"/>
        <w:ind w:left="0"/>
      </w:pPr>
    </w:p>
    <w:p w14:paraId="702AACC2" w14:textId="77777777" w:rsidR="00F314E8" w:rsidRPr="007E6EA8" w:rsidRDefault="000A37A2" w:rsidP="000A37A2">
      <w:pPr>
        <w:pStyle w:val="NormalWeb"/>
        <w:spacing w:line="360" w:lineRule="auto"/>
        <w:ind w:left="0"/>
        <w:jc w:val="both"/>
        <w:rPr>
          <w:b/>
        </w:rPr>
      </w:pPr>
      <w:r w:rsidRPr="007E6EA8">
        <w:rPr>
          <w:b/>
        </w:rPr>
        <w:t>3.2.3 SPECIFIC REQUIREMENTS</w:t>
      </w:r>
    </w:p>
    <w:p w14:paraId="30328E28" w14:textId="77777777" w:rsidR="00F314E8" w:rsidRPr="007E6EA8" w:rsidRDefault="00F314E8" w:rsidP="000A37A2">
      <w:pPr>
        <w:pStyle w:val="NormalWeb"/>
        <w:spacing w:line="360" w:lineRule="auto"/>
        <w:ind w:left="0"/>
        <w:jc w:val="both"/>
        <w:rPr>
          <w:b/>
        </w:rPr>
      </w:pPr>
    </w:p>
    <w:p w14:paraId="1E845BCA" w14:textId="77777777" w:rsidR="000A37A2" w:rsidRPr="007E6EA8" w:rsidRDefault="000A37A2" w:rsidP="000A37A2">
      <w:pPr>
        <w:spacing w:line="360" w:lineRule="auto"/>
        <w:rPr>
          <w:rFonts w:ascii="Times New Roman" w:hAnsi="Times New Roman"/>
          <w:b/>
          <w:bCs/>
          <w:sz w:val="24"/>
          <w:szCs w:val="24"/>
          <w:u w:val="single"/>
          <w:shd w:val="clear" w:color="auto" w:fill="FFFFFF"/>
        </w:rPr>
      </w:pPr>
      <w:r w:rsidRPr="007E6EA8">
        <w:rPr>
          <w:rFonts w:ascii="Times New Roman" w:hAnsi="Times New Roman"/>
          <w:b/>
          <w:bCs/>
          <w:sz w:val="24"/>
          <w:szCs w:val="24"/>
          <w:u w:val="single"/>
          <w:shd w:val="clear" w:color="auto" w:fill="FFFFFF"/>
        </w:rPr>
        <w:t>1. Processing Requirements</w:t>
      </w:r>
    </w:p>
    <w:p w14:paraId="56C22441" w14:textId="77777777" w:rsidR="000A37A2" w:rsidRPr="007E6EA8" w:rsidRDefault="000A37A2" w:rsidP="000A37A2">
      <w:pPr>
        <w:spacing w:line="360" w:lineRule="auto"/>
        <w:jc w:val="both"/>
        <w:rPr>
          <w:rFonts w:ascii="Times New Roman" w:hAnsi="Times New Roman"/>
          <w:bCs/>
          <w:sz w:val="24"/>
          <w:szCs w:val="24"/>
          <w:shd w:val="clear" w:color="auto" w:fill="FFFFFF"/>
        </w:rPr>
      </w:pPr>
      <w:r w:rsidRPr="007E6EA8">
        <w:rPr>
          <w:rFonts w:ascii="Times New Roman" w:hAnsi="Times New Roman"/>
          <w:bCs/>
          <w:sz w:val="24"/>
          <w:szCs w:val="24"/>
          <w:shd w:val="clear" w:color="auto" w:fill="FFFFFF"/>
        </w:rPr>
        <w:t>In this step we analyzed the processing capabilities of the system on which the proposed system would be developed and the specification is divided into two categories namely:</w:t>
      </w:r>
    </w:p>
    <w:p w14:paraId="70F5C394" w14:textId="77777777" w:rsidR="000A37A2" w:rsidRDefault="000A37A2" w:rsidP="000A37A2">
      <w:pPr>
        <w:spacing w:line="360" w:lineRule="auto"/>
        <w:jc w:val="both"/>
        <w:rPr>
          <w:rFonts w:ascii="Times New Roman" w:hAnsi="Times New Roman"/>
          <w:bCs/>
          <w:sz w:val="24"/>
          <w:szCs w:val="24"/>
          <w:shd w:val="clear" w:color="auto" w:fill="FFFFFF"/>
        </w:rPr>
      </w:pPr>
    </w:p>
    <w:p w14:paraId="1F5CE92C" w14:textId="77777777" w:rsidR="002060B1" w:rsidRPr="007E6EA8" w:rsidRDefault="002060B1" w:rsidP="000A37A2">
      <w:pPr>
        <w:spacing w:line="360" w:lineRule="auto"/>
        <w:jc w:val="both"/>
        <w:rPr>
          <w:rFonts w:ascii="Times New Roman" w:hAnsi="Times New Roman"/>
          <w:bCs/>
          <w:sz w:val="24"/>
          <w:szCs w:val="24"/>
          <w:shd w:val="clear" w:color="auto" w:fill="FFFFFF"/>
        </w:rPr>
      </w:pPr>
    </w:p>
    <w:p w14:paraId="4A69FFBF" w14:textId="77777777" w:rsidR="000A37A2" w:rsidRPr="007E6EA8" w:rsidRDefault="000A37A2" w:rsidP="000A37A2">
      <w:pPr>
        <w:pStyle w:val="NormalWeb"/>
        <w:numPr>
          <w:ilvl w:val="0"/>
          <w:numId w:val="10"/>
        </w:numPr>
        <w:spacing w:line="360" w:lineRule="auto"/>
        <w:ind w:left="0" w:firstLine="0"/>
        <w:jc w:val="both"/>
        <w:rPr>
          <w:bCs/>
          <w:u w:val="single"/>
          <w:shd w:val="clear" w:color="auto" w:fill="FFFFFF"/>
        </w:rPr>
      </w:pPr>
      <w:r w:rsidRPr="007E6EA8">
        <w:rPr>
          <w:bCs/>
          <w:u w:val="single"/>
          <w:shd w:val="clear" w:color="auto" w:fill="FFFFFF"/>
        </w:rPr>
        <w:lastRenderedPageBreak/>
        <w:t>Minimum Hardware Requirements</w:t>
      </w:r>
    </w:p>
    <w:tbl>
      <w:tblPr>
        <w:tblpPr w:leftFromText="180" w:rightFromText="180" w:vertAnchor="text" w:horzAnchor="margin" w:tblpXSpec="center" w:tblpY="326"/>
        <w:tblW w:w="9375" w:type="dxa"/>
        <w:tblBorders>
          <w:top w:val="thickThinLargeGap" w:sz="6" w:space="0" w:color="C0C0C0"/>
          <w:left w:val="thickThinLargeGap" w:sz="6" w:space="0" w:color="C0C0C0"/>
          <w:bottom w:val="thickThinLargeGap" w:sz="6" w:space="0" w:color="C0C0C0"/>
          <w:right w:val="thickThinLargeGap" w:sz="6" w:space="0" w:color="C0C0C0"/>
          <w:insideH w:val="thickThinLargeGap" w:sz="6" w:space="0" w:color="C0C0C0"/>
          <w:insideV w:val="thickThinLargeGap" w:sz="6" w:space="0" w:color="C0C0C0"/>
        </w:tblBorders>
        <w:tblLayout w:type="fixed"/>
        <w:tblLook w:val="01E0" w:firstRow="1" w:lastRow="1" w:firstColumn="1" w:lastColumn="1" w:noHBand="0" w:noVBand="0"/>
      </w:tblPr>
      <w:tblGrid>
        <w:gridCol w:w="852"/>
        <w:gridCol w:w="3513"/>
        <w:gridCol w:w="5010"/>
      </w:tblGrid>
      <w:tr w:rsidR="000A37A2" w:rsidRPr="007E6EA8" w14:paraId="227CB850" w14:textId="77777777" w:rsidTr="002508B1">
        <w:trPr>
          <w:trHeight w:val="432"/>
        </w:trPr>
        <w:tc>
          <w:tcPr>
            <w:tcW w:w="852" w:type="dxa"/>
            <w:tcBorders>
              <w:top w:val="thickThinLargeGap" w:sz="6" w:space="0" w:color="C0C0C0"/>
              <w:left w:val="thickThinLargeGap" w:sz="6" w:space="0" w:color="C0C0C0"/>
              <w:bottom w:val="thickThinLargeGap" w:sz="6" w:space="0" w:color="C0C0C0"/>
              <w:right w:val="thickThinLargeGap" w:sz="6" w:space="0" w:color="C0C0C0"/>
            </w:tcBorders>
            <w:hideMark/>
          </w:tcPr>
          <w:p w14:paraId="5F851628" w14:textId="77777777" w:rsidR="000A37A2" w:rsidRPr="007E6EA8" w:rsidRDefault="000A37A2" w:rsidP="004E129E">
            <w:pPr>
              <w:spacing w:after="0" w:line="360" w:lineRule="auto"/>
              <w:rPr>
                <w:rFonts w:ascii="Times New Roman" w:hAnsi="Times New Roman"/>
                <w:sz w:val="24"/>
                <w:szCs w:val="24"/>
              </w:rPr>
            </w:pPr>
            <w:r w:rsidRPr="007E6EA8">
              <w:rPr>
                <w:rFonts w:ascii="Times New Roman" w:hAnsi="Times New Roman"/>
                <w:sz w:val="24"/>
                <w:szCs w:val="24"/>
              </w:rPr>
              <w:t>1</w:t>
            </w:r>
          </w:p>
        </w:tc>
        <w:tc>
          <w:tcPr>
            <w:tcW w:w="3513" w:type="dxa"/>
            <w:tcBorders>
              <w:top w:val="thickThinLargeGap" w:sz="6" w:space="0" w:color="C0C0C0"/>
              <w:left w:val="thickThinLargeGap" w:sz="6" w:space="0" w:color="C0C0C0"/>
              <w:bottom w:val="thickThinLargeGap" w:sz="6" w:space="0" w:color="C0C0C0"/>
              <w:right w:val="thickThinLargeGap" w:sz="6" w:space="0" w:color="C0C0C0"/>
            </w:tcBorders>
            <w:hideMark/>
          </w:tcPr>
          <w:p w14:paraId="0FAFD939" w14:textId="77777777" w:rsidR="000A37A2" w:rsidRPr="007E6EA8" w:rsidRDefault="000A37A2" w:rsidP="004E129E">
            <w:pPr>
              <w:spacing w:line="360" w:lineRule="auto"/>
              <w:rPr>
                <w:rFonts w:ascii="Times New Roman" w:hAnsi="Times New Roman"/>
                <w:sz w:val="24"/>
                <w:szCs w:val="24"/>
              </w:rPr>
            </w:pPr>
            <w:r w:rsidRPr="007E6EA8">
              <w:rPr>
                <w:rFonts w:ascii="Times New Roman" w:hAnsi="Times New Roman"/>
                <w:sz w:val="24"/>
                <w:szCs w:val="24"/>
              </w:rPr>
              <w:t>System Type</w:t>
            </w:r>
          </w:p>
        </w:tc>
        <w:tc>
          <w:tcPr>
            <w:tcW w:w="5010" w:type="dxa"/>
            <w:tcBorders>
              <w:top w:val="thickThinLargeGap" w:sz="6" w:space="0" w:color="C0C0C0"/>
              <w:left w:val="thickThinLargeGap" w:sz="6" w:space="0" w:color="C0C0C0"/>
              <w:bottom w:val="thickThinLargeGap" w:sz="6" w:space="0" w:color="C0C0C0"/>
              <w:right w:val="thickThinLargeGap" w:sz="6" w:space="0" w:color="C0C0C0"/>
            </w:tcBorders>
            <w:hideMark/>
          </w:tcPr>
          <w:p w14:paraId="682D0744" w14:textId="77777777" w:rsidR="000A37A2" w:rsidRPr="007E6EA8" w:rsidRDefault="000A37A2" w:rsidP="004E129E">
            <w:pPr>
              <w:spacing w:line="360" w:lineRule="auto"/>
              <w:rPr>
                <w:rFonts w:ascii="Times New Roman" w:hAnsi="Times New Roman"/>
                <w:sz w:val="24"/>
                <w:szCs w:val="24"/>
              </w:rPr>
            </w:pPr>
            <w:r w:rsidRPr="007E6EA8">
              <w:rPr>
                <w:rFonts w:ascii="Times New Roman" w:hAnsi="Times New Roman"/>
                <w:sz w:val="24"/>
                <w:szCs w:val="24"/>
              </w:rPr>
              <w:t>32- bit or 64-bit operating System</w:t>
            </w:r>
          </w:p>
        </w:tc>
      </w:tr>
      <w:tr w:rsidR="000A37A2" w:rsidRPr="007E6EA8" w14:paraId="6A9BAD64" w14:textId="77777777" w:rsidTr="002508B1">
        <w:trPr>
          <w:trHeight w:val="480"/>
        </w:trPr>
        <w:tc>
          <w:tcPr>
            <w:tcW w:w="852" w:type="dxa"/>
            <w:tcBorders>
              <w:top w:val="thickThinLargeGap" w:sz="6" w:space="0" w:color="C0C0C0"/>
              <w:left w:val="thickThinLargeGap" w:sz="6" w:space="0" w:color="C0C0C0"/>
              <w:bottom w:val="thickThinLargeGap" w:sz="6" w:space="0" w:color="C0C0C0"/>
              <w:right w:val="thickThinLargeGap" w:sz="6" w:space="0" w:color="C0C0C0"/>
            </w:tcBorders>
            <w:hideMark/>
          </w:tcPr>
          <w:p w14:paraId="25B78B2A" w14:textId="77777777" w:rsidR="000A37A2" w:rsidRPr="007E6EA8" w:rsidRDefault="000A37A2" w:rsidP="004E129E">
            <w:pPr>
              <w:spacing w:after="0" w:line="360" w:lineRule="auto"/>
              <w:rPr>
                <w:rFonts w:ascii="Times New Roman" w:hAnsi="Times New Roman"/>
                <w:sz w:val="24"/>
                <w:szCs w:val="24"/>
              </w:rPr>
            </w:pPr>
            <w:r w:rsidRPr="007E6EA8">
              <w:rPr>
                <w:rFonts w:ascii="Times New Roman" w:hAnsi="Times New Roman"/>
                <w:sz w:val="24"/>
                <w:szCs w:val="24"/>
              </w:rPr>
              <w:t>2</w:t>
            </w:r>
          </w:p>
        </w:tc>
        <w:tc>
          <w:tcPr>
            <w:tcW w:w="3513" w:type="dxa"/>
            <w:tcBorders>
              <w:top w:val="thickThinLargeGap" w:sz="6" w:space="0" w:color="C0C0C0"/>
              <w:left w:val="thickThinLargeGap" w:sz="6" w:space="0" w:color="C0C0C0"/>
              <w:bottom w:val="thickThinLargeGap" w:sz="6" w:space="0" w:color="C0C0C0"/>
              <w:right w:val="thickThinLargeGap" w:sz="6" w:space="0" w:color="C0C0C0"/>
            </w:tcBorders>
            <w:hideMark/>
          </w:tcPr>
          <w:p w14:paraId="0D628348" w14:textId="77777777" w:rsidR="000A37A2" w:rsidRPr="007E6EA8" w:rsidRDefault="000A37A2" w:rsidP="004E129E">
            <w:pPr>
              <w:tabs>
                <w:tab w:val="center" w:pos="1276"/>
              </w:tabs>
              <w:spacing w:line="360" w:lineRule="auto"/>
              <w:rPr>
                <w:rFonts w:ascii="Times New Roman" w:hAnsi="Times New Roman"/>
                <w:sz w:val="24"/>
                <w:szCs w:val="24"/>
              </w:rPr>
            </w:pPr>
            <w:r w:rsidRPr="007E6EA8">
              <w:rPr>
                <w:rFonts w:ascii="Times New Roman" w:hAnsi="Times New Roman"/>
                <w:sz w:val="24"/>
                <w:szCs w:val="24"/>
              </w:rPr>
              <w:t>RAM</w:t>
            </w:r>
            <w:r w:rsidRPr="007E6EA8">
              <w:rPr>
                <w:rFonts w:ascii="Times New Roman" w:hAnsi="Times New Roman"/>
                <w:sz w:val="24"/>
                <w:szCs w:val="24"/>
              </w:rPr>
              <w:tab/>
            </w:r>
          </w:p>
        </w:tc>
        <w:tc>
          <w:tcPr>
            <w:tcW w:w="5010" w:type="dxa"/>
            <w:tcBorders>
              <w:top w:val="thickThinLargeGap" w:sz="6" w:space="0" w:color="C0C0C0"/>
              <w:left w:val="thickThinLargeGap" w:sz="6" w:space="0" w:color="C0C0C0"/>
              <w:bottom w:val="thickThinLargeGap" w:sz="6" w:space="0" w:color="C0C0C0"/>
              <w:right w:val="thickThinLargeGap" w:sz="6" w:space="0" w:color="C0C0C0"/>
            </w:tcBorders>
            <w:hideMark/>
          </w:tcPr>
          <w:p w14:paraId="17531D67" w14:textId="77777777" w:rsidR="000A37A2" w:rsidRPr="007E6EA8" w:rsidRDefault="000A37A2" w:rsidP="004E129E">
            <w:pPr>
              <w:spacing w:line="360" w:lineRule="auto"/>
              <w:rPr>
                <w:rFonts w:ascii="Times New Roman" w:hAnsi="Times New Roman"/>
                <w:bCs/>
                <w:sz w:val="24"/>
                <w:szCs w:val="24"/>
              </w:rPr>
            </w:pPr>
            <w:r w:rsidRPr="007E6EA8">
              <w:rPr>
                <w:rFonts w:ascii="Times New Roman" w:hAnsi="Times New Roman"/>
                <w:bCs/>
                <w:sz w:val="24"/>
                <w:szCs w:val="24"/>
              </w:rPr>
              <w:t>4 GB</w:t>
            </w:r>
          </w:p>
        </w:tc>
      </w:tr>
      <w:tr w:rsidR="000A37A2" w:rsidRPr="007E6EA8" w14:paraId="37487AE8" w14:textId="77777777" w:rsidTr="002508B1">
        <w:trPr>
          <w:trHeight w:val="570"/>
        </w:trPr>
        <w:tc>
          <w:tcPr>
            <w:tcW w:w="852" w:type="dxa"/>
            <w:tcBorders>
              <w:top w:val="thickThinLargeGap" w:sz="6" w:space="0" w:color="C0C0C0"/>
              <w:left w:val="thickThinLargeGap" w:sz="6" w:space="0" w:color="C0C0C0"/>
              <w:bottom w:val="thickThinLargeGap" w:sz="6" w:space="0" w:color="C0C0C0"/>
              <w:right w:val="thickThinLargeGap" w:sz="6" w:space="0" w:color="C0C0C0"/>
            </w:tcBorders>
            <w:hideMark/>
          </w:tcPr>
          <w:p w14:paraId="7157BF46" w14:textId="77777777" w:rsidR="000A37A2" w:rsidRPr="007E6EA8" w:rsidRDefault="000A37A2" w:rsidP="004E129E">
            <w:pPr>
              <w:spacing w:after="0" w:line="360" w:lineRule="auto"/>
              <w:rPr>
                <w:rFonts w:ascii="Times New Roman" w:hAnsi="Times New Roman"/>
                <w:sz w:val="24"/>
                <w:szCs w:val="24"/>
              </w:rPr>
            </w:pPr>
            <w:r w:rsidRPr="007E6EA8">
              <w:rPr>
                <w:rFonts w:ascii="Times New Roman" w:hAnsi="Times New Roman"/>
                <w:sz w:val="24"/>
                <w:szCs w:val="24"/>
              </w:rPr>
              <w:t>3</w:t>
            </w:r>
          </w:p>
        </w:tc>
        <w:tc>
          <w:tcPr>
            <w:tcW w:w="3513" w:type="dxa"/>
            <w:tcBorders>
              <w:top w:val="thickThinLargeGap" w:sz="6" w:space="0" w:color="C0C0C0"/>
              <w:left w:val="thickThinLargeGap" w:sz="6" w:space="0" w:color="C0C0C0"/>
              <w:bottom w:val="thickThinLargeGap" w:sz="6" w:space="0" w:color="C0C0C0"/>
              <w:right w:val="thickThinLargeGap" w:sz="6" w:space="0" w:color="C0C0C0"/>
            </w:tcBorders>
            <w:hideMark/>
          </w:tcPr>
          <w:p w14:paraId="4E51DA7D" w14:textId="77777777" w:rsidR="000A37A2" w:rsidRPr="007E6EA8" w:rsidRDefault="000A37A2" w:rsidP="004E129E">
            <w:pPr>
              <w:spacing w:line="360" w:lineRule="auto"/>
              <w:rPr>
                <w:rFonts w:ascii="Times New Roman" w:hAnsi="Times New Roman"/>
                <w:sz w:val="24"/>
                <w:szCs w:val="24"/>
              </w:rPr>
            </w:pPr>
            <w:r w:rsidRPr="007E6EA8">
              <w:rPr>
                <w:rFonts w:ascii="Times New Roman" w:hAnsi="Times New Roman"/>
                <w:sz w:val="24"/>
                <w:szCs w:val="24"/>
              </w:rPr>
              <w:t>Hard Disk</w:t>
            </w:r>
          </w:p>
        </w:tc>
        <w:tc>
          <w:tcPr>
            <w:tcW w:w="5010" w:type="dxa"/>
            <w:tcBorders>
              <w:top w:val="thickThinLargeGap" w:sz="6" w:space="0" w:color="C0C0C0"/>
              <w:left w:val="thickThinLargeGap" w:sz="6" w:space="0" w:color="C0C0C0"/>
              <w:bottom w:val="thickThinLargeGap" w:sz="6" w:space="0" w:color="C0C0C0"/>
              <w:right w:val="thickThinLargeGap" w:sz="6" w:space="0" w:color="C0C0C0"/>
            </w:tcBorders>
            <w:hideMark/>
          </w:tcPr>
          <w:p w14:paraId="3537C334" w14:textId="77777777" w:rsidR="000A37A2" w:rsidRPr="007E6EA8" w:rsidRDefault="002060B1" w:rsidP="004E129E">
            <w:pPr>
              <w:spacing w:line="360" w:lineRule="auto"/>
              <w:rPr>
                <w:rFonts w:ascii="Times New Roman" w:hAnsi="Times New Roman"/>
                <w:sz w:val="24"/>
                <w:szCs w:val="24"/>
              </w:rPr>
            </w:pPr>
            <w:r>
              <w:rPr>
                <w:rFonts w:ascii="Times New Roman" w:hAnsi="Times New Roman"/>
                <w:sz w:val="24"/>
                <w:szCs w:val="24"/>
              </w:rPr>
              <w:t>5GB</w:t>
            </w:r>
            <w:r w:rsidR="000A37A2" w:rsidRPr="007E6EA8">
              <w:rPr>
                <w:rFonts w:ascii="Times New Roman" w:hAnsi="Times New Roman"/>
                <w:sz w:val="24"/>
                <w:szCs w:val="24"/>
              </w:rPr>
              <w:t xml:space="preserve"> of free HDD space </w:t>
            </w:r>
          </w:p>
        </w:tc>
      </w:tr>
      <w:tr w:rsidR="000A37A2" w:rsidRPr="007E6EA8" w14:paraId="00460E21" w14:textId="77777777" w:rsidTr="002508B1">
        <w:trPr>
          <w:trHeight w:val="390"/>
        </w:trPr>
        <w:tc>
          <w:tcPr>
            <w:tcW w:w="852" w:type="dxa"/>
            <w:tcBorders>
              <w:top w:val="thickThinLargeGap" w:sz="6" w:space="0" w:color="C0C0C0"/>
              <w:left w:val="thickThinLargeGap" w:sz="6" w:space="0" w:color="C0C0C0"/>
              <w:bottom w:val="thickThinLargeGap" w:sz="6" w:space="0" w:color="C0C0C0"/>
              <w:right w:val="thickThinLargeGap" w:sz="6" w:space="0" w:color="C0C0C0"/>
            </w:tcBorders>
            <w:hideMark/>
          </w:tcPr>
          <w:p w14:paraId="729FE806" w14:textId="77777777" w:rsidR="000A37A2" w:rsidRPr="007E6EA8" w:rsidRDefault="000A37A2" w:rsidP="004E129E">
            <w:pPr>
              <w:spacing w:after="0" w:line="360" w:lineRule="auto"/>
              <w:jc w:val="both"/>
              <w:rPr>
                <w:rFonts w:ascii="Times New Roman" w:hAnsi="Times New Roman"/>
                <w:sz w:val="24"/>
                <w:szCs w:val="24"/>
              </w:rPr>
            </w:pPr>
            <w:r w:rsidRPr="007E6EA8">
              <w:rPr>
                <w:rFonts w:ascii="Times New Roman" w:hAnsi="Times New Roman"/>
                <w:sz w:val="24"/>
                <w:szCs w:val="24"/>
              </w:rPr>
              <w:t>4</w:t>
            </w:r>
          </w:p>
        </w:tc>
        <w:tc>
          <w:tcPr>
            <w:tcW w:w="3513" w:type="dxa"/>
            <w:tcBorders>
              <w:top w:val="thickThinLargeGap" w:sz="6" w:space="0" w:color="C0C0C0"/>
              <w:left w:val="thickThinLargeGap" w:sz="6" w:space="0" w:color="C0C0C0"/>
              <w:bottom w:val="thickThinLargeGap" w:sz="6" w:space="0" w:color="C0C0C0"/>
              <w:right w:val="thickThinLargeGap" w:sz="6" w:space="0" w:color="C0C0C0"/>
            </w:tcBorders>
            <w:hideMark/>
          </w:tcPr>
          <w:p w14:paraId="7B9534E6" w14:textId="77777777" w:rsidR="000A37A2" w:rsidRPr="007E6EA8" w:rsidRDefault="000A37A2" w:rsidP="004E129E">
            <w:pPr>
              <w:spacing w:line="360" w:lineRule="auto"/>
              <w:jc w:val="both"/>
              <w:rPr>
                <w:rFonts w:ascii="Times New Roman" w:hAnsi="Times New Roman"/>
                <w:sz w:val="24"/>
                <w:szCs w:val="24"/>
              </w:rPr>
            </w:pPr>
            <w:r w:rsidRPr="007E6EA8">
              <w:rPr>
                <w:rFonts w:ascii="Times New Roman" w:hAnsi="Times New Roman"/>
                <w:sz w:val="24"/>
                <w:szCs w:val="24"/>
              </w:rPr>
              <w:t>Internet Connection</w:t>
            </w:r>
          </w:p>
        </w:tc>
        <w:tc>
          <w:tcPr>
            <w:tcW w:w="5010" w:type="dxa"/>
            <w:tcBorders>
              <w:top w:val="thickThinLargeGap" w:sz="6" w:space="0" w:color="C0C0C0"/>
              <w:left w:val="thickThinLargeGap" w:sz="6" w:space="0" w:color="C0C0C0"/>
              <w:bottom w:val="thickThinLargeGap" w:sz="6" w:space="0" w:color="C0C0C0"/>
              <w:right w:val="thickThinLargeGap" w:sz="6" w:space="0" w:color="C0C0C0"/>
            </w:tcBorders>
            <w:hideMark/>
          </w:tcPr>
          <w:p w14:paraId="261B4C2C" w14:textId="77777777" w:rsidR="000A37A2" w:rsidRPr="007E6EA8" w:rsidRDefault="00DC2F6D" w:rsidP="004E129E">
            <w:pPr>
              <w:spacing w:line="360" w:lineRule="auto"/>
              <w:jc w:val="both"/>
              <w:rPr>
                <w:rFonts w:ascii="Times New Roman" w:hAnsi="Times New Roman"/>
                <w:sz w:val="24"/>
                <w:szCs w:val="24"/>
              </w:rPr>
            </w:pPr>
            <w:r>
              <w:rPr>
                <w:rFonts w:ascii="Times New Roman" w:hAnsi="Times New Roman"/>
                <w:sz w:val="24"/>
                <w:szCs w:val="24"/>
              </w:rPr>
              <w:t>Required</w:t>
            </w:r>
          </w:p>
        </w:tc>
      </w:tr>
      <w:tr w:rsidR="000A37A2" w:rsidRPr="007E6EA8" w14:paraId="11A009BC" w14:textId="77777777" w:rsidTr="002508B1">
        <w:trPr>
          <w:trHeight w:val="390"/>
        </w:trPr>
        <w:tc>
          <w:tcPr>
            <w:tcW w:w="852" w:type="dxa"/>
            <w:tcBorders>
              <w:top w:val="thickThinLargeGap" w:sz="6" w:space="0" w:color="C0C0C0"/>
              <w:left w:val="thickThinLargeGap" w:sz="6" w:space="0" w:color="C0C0C0"/>
              <w:bottom w:val="thickThinLargeGap" w:sz="6" w:space="0" w:color="C0C0C0"/>
              <w:right w:val="thickThinLargeGap" w:sz="6" w:space="0" w:color="C0C0C0"/>
            </w:tcBorders>
            <w:hideMark/>
          </w:tcPr>
          <w:p w14:paraId="1A98A8CF" w14:textId="77777777" w:rsidR="000A37A2" w:rsidRPr="007E6EA8" w:rsidRDefault="000A37A2" w:rsidP="004E129E">
            <w:pPr>
              <w:spacing w:after="0" w:line="360" w:lineRule="auto"/>
              <w:jc w:val="both"/>
              <w:rPr>
                <w:rFonts w:ascii="Times New Roman" w:hAnsi="Times New Roman"/>
                <w:sz w:val="24"/>
                <w:szCs w:val="24"/>
              </w:rPr>
            </w:pPr>
            <w:r w:rsidRPr="007E6EA8">
              <w:rPr>
                <w:rFonts w:ascii="Times New Roman" w:hAnsi="Times New Roman"/>
                <w:sz w:val="24"/>
                <w:szCs w:val="24"/>
              </w:rPr>
              <w:t>5</w:t>
            </w:r>
          </w:p>
        </w:tc>
        <w:tc>
          <w:tcPr>
            <w:tcW w:w="3513" w:type="dxa"/>
            <w:tcBorders>
              <w:top w:val="thickThinLargeGap" w:sz="6" w:space="0" w:color="C0C0C0"/>
              <w:left w:val="thickThinLargeGap" w:sz="6" w:space="0" w:color="C0C0C0"/>
              <w:bottom w:val="thickThinLargeGap" w:sz="6" w:space="0" w:color="C0C0C0"/>
              <w:right w:val="thickThinLargeGap" w:sz="6" w:space="0" w:color="C0C0C0"/>
            </w:tcBorders>
            <w:hideMark/>
          </w:tcPr>
          <w:p w14:paraId="6D90D61A" w14:textId="77777777" w:rsidR="000A37A2" w:rsidRPr="007E6EA8" w:rsidRDefault="000A37A2" w:rsidP="004E129E">
            <w:pPr>
              <w:spacing w:line="360" w:lineRule="auto"/>
              <w:jc w:val="both"/>
              <w:rPr>
                <w:rFonts w:ascii="Times New Roman" w:hAnsi="Times New Roman"/>
                <w:sz w:val="24"/>
                <w:szCs w:val="24"/>
              </w:rPr>
            </w:pPr>
            <w:r w:rsidRPr="007E6EA8">
              <w:rPr>
                <w:rFonts w:ascii="Times New Roman" w:hAnsi="Times New Roman"/>
                <w:sz w:val="24"/>
                <w:szCs w:val="24"/>
              </w:rPr>
              <w:t>Processor Speed</w:t>
            </w:r>
          </w:p>
        </w:tc>
        <w:tc>
          <w:tcPr>
            <w:tcW w:w="5010" w:type="dxa"/>
            <w:tcBorders>
              <w:top w:val="thickThinLargeGap" w:sz="6" w:space="0" w:color="C0C0C0"/>
              <w:left w:val="thickThinLargeGap" w:sz="6" w:space="0" w:color="C0C0C0"/>
              <w:bottom w:val="thickThinLargeGap" w:sz="6" w:space="0" w:color="C0C0C0"/>
              <w:right w:val="thickThinLargeGap" w:sz="6" w:space="0" w:color="C0C0C0"/>
            </w:tcBorders>
            <w:hideMark/>
          </w:tcPr>
          <w:p w14:paraId="6872A7E6" w14:textId="77777777" w:rsidR="000A37A2" w:rsidRPr="007E6EA8" w:rsidRDefault="000A37A2" w:rsidP="004E129E">
            <w:pPr>
              <w:spacing w:line="360" w:lineRule="auto"/>
              <w:jc w:val="both"/>
              <w:rPr>
                <w:rFonts w:ascii="Times New Roman" w:hAnsi="Times New Roman"/>
                <w:sz w:val="24"/>
                <w:szCs w:val="24"/>
              </w:rPr>
            </w:pPr>
            <w:r w:rsidRPr="007E6EA8">
              <w:rPr>
                <w:rFonts w:ascii="Times New Roman" w:hAnsi="Times New Roman"/>
                <w:sz w:val="24"/>
                <w:szCs w:val="24"/>
              </w:rPr>
              <w:t>5.</w:t>
            </w:r>
            <w:r w:rsidR="002060B1">
              <w:rPr>
                <w:rFonts w:ascii="Times New Roman" w:hAnsi="Times New Roman"/>
                <w:sz w:val="24"/>
                <w:szCs w:val="24"/>
              </w:rPr>
              <w:t>2</w:t>
            </w:r>
            <w:r w:rsidRPr="007E6EA8">
              <w:rPr>
                <w:rFonts w:ascii="Times New Roman" w:hAnsi="Times New Roman"/>
                <w:sz w:val="24"/>
                <w:szCs w:val="24"/>
              </w:rPr>
              <w:t xml:space="preserve"> GHz</w:t>
            </w:r>
          </w:p>
        </w:tc>
      </w:tr>
    </w:tbl>
    <w:p w14:paraId="43A22958" w14:textId="77777777" w:rsidR="000A37A2" w:rsidRPr="007E6EA8" w:rsidRDefault="000A37A2" w:rsidP="000A37A2">
      <w:pPr>
        <w:spacing w:line="360" w:lineRule="auto"/>
        <w:jc w:val="both"/>
        <w:rPr>
          <w:rFonts w:ascii="Times New Roman" w:hAnsi="Times New Roman"/>
          <w:bCs/>
          <w:sz w:val="24"/>
          <w:szCs w:val="24"/>
          <w:shd w:val="clear" w:color="auto" w:fill="FFFFFF"/>
        </w:rPr>
      </w:pPr>
    </w:p>
    <w:p w14:paraId="3F18E9B7" w14:textId="77777777" w:rsidR="000A37A2" w:rsidRPr="007E6EA8" w:rsidRDefault="000A37A2" w:rsidP="000A37A2">
      <w:pPr>
        <w:pStyle w:val="NormalWeb"/>
        <w:spacing w:line="360" w:lineRule="auto"/>
        <w:ind w:left="0"/>
        <w:jc w:val="both"/>
        <w:rPr>
          <w:bCs/>
          <w:shd w:val="clear" w:color="auto" w:fill="FFFFFF"/>
        </w:rPr>
      </w:pPr>
    </w:p>
    <w:p w14:paraId="39CAD5AA" w14:textId="77777777" w:rsidR="000A37A2" w:rsidRPr="007E6EA8" w:rsidRDefault="000A37A2" w:rsidP="000A37A2">
      <w:pPr>
        <w:pStyle w:val="NormalWeb"/>
        <w:spacing w:line="360" w:lineRule="auto"/>
        <w:ind w:left="0"/>
        <w:jc w:val="both"/>
        <w:rPr>
          <w:bCs/>
          <w:shd w:val="clear" w:color="auto" w:fill="FFFFFF"/>
        </w:rPr>
      </w:pPr>
    </w:p>
    <w:p w14:paraId="3573BFD6" w14:textId="77777777" w:rsidR="000A37A2" w:rsidRPr="007E6EA8" w:rsidRDefault="000A37A2" w:rsidP="000A37A2">
      <w:pPr>
        <w:pStyle w:val="NormalWeb"/>
        <w:numPr>
          <w:ilvl w:val="0"/>
          <w:numId w:val="10"/>
        </w:numPr>
        <w:spacing w:line="360" w:lineRule="auto"/>
        <w:ind w:left="0" w:firstLine="0"/>
        <w:jc w:val="both"/>
        <w:rPr>
          <w:bCs/>
          <w:u w:val="single"/>
          <w:shd w:val="clear" w:color="auto" w:fill="FFFFFF"/>
        </w:rPr>
      </w:pPr>
      <w:r w:rsidRPr="007E6EA8">
        <w:rPr>
          <w:bCs/>
          <w:u w:val="single"/>
          <w:shd w:val="clear" w:color="auto" w:fill="FFFFFF"/>
        </w:rPr>
        <w:t>Minimum Software Requirements</w:t>
      </w:r>
    </w:p>
    <w:tbl>
      <w:tblPr>
        <w:tblpPr w:leftFromText="180" w:rightFromText="180" w:vertAnchor="text" w:horzAnchor="margin" w:tblpX="-271" w:tblpY="414"/>
        <w:tblW w:w="9356" w:type="dxa"/>
        <w:tblBorders>
          <w:top w:val="thickThinLargeGap" w:sz="6" w:space="0" w:color="C0C0C0"/>
          <w:left w:val="thickThinLargeGap" w:sz="6" w:space="0" w:color="C0C0C0"/>
          <w:bottom w:val="thickThinLargeGap" w:sz="6" w:space="0" w:color="C0C0C0"/>
          <w:right w:val="thickThinLargeGap" w:sz="6" w:space="0" w:color="C0C0C0"/>
          <w:insideH w:val="thickThinLargeGap" w:sz="6" w:space="0" w:color="C0C0C0"/>
          <w:insideV w:val="thickThinLargeGap" w:sz="6" w:space="0" w:color="C0C0C0"/>
        </w:tblBorders>
        <w:tblLayout w:type="fixed"/>
        <w:tblLook w:val="01E0" w:firstRow="1" w:lastRow="1" w:firstColumn="1" w:lastColumn="1" w:noHBand="0" w:noVBand="0"/>
      </w:tblPr>
      <w:tblGrid>
        <w:gridCol w:w="821"/>
        <w:gridCol w:w="4058"/>
        <w:gridCol w:w="4477"/>
      </w:tblGrid>
      <w:tr w:rsidR="000A37A2" w:rsidRPr="007E6EA8" w14:paraId="6B527FF4" w14:textId="77777777" w:rsidTr="00112923">
        <w:trPr>
          <w:trHeight w:val="301"/>
        </w:trPr>
        <w:tc>
          <w:tcPr>
            <w:tcW w:w="821" w:type="dxa"/>
            <w:tcBorders>
              <w:top w:val="thickThinLargeGap" w:sz="6" w:space="0" w:color="C0C0C0"/>
              <w:left w:val="thickThinLargeGap" w:sz="6" w:space="0" w:color="C0C0C0"/>
              <w:bottom w:val="thickThinLargeGap" w:sz="6" w:space="0" w:color="C0C0C0"/>
              <w:right w:val="thickThinLargeGap" w:sz="6" w:space="0" w:color="C0C0C0"/>
            </w:tcBorders>
            <w:hideMark/>
          </w:tcPr>
          <w:p w14:paraId="34934FDB" w14:textId="77777777" w:rsidR="000A37A2" w:rsidRPr="007E6EA8" w:rsidRDefault="000A37A2" w:rsidP="00112923">
            <w:pPr>
              <w:spacing w:after="0" w:line="360" w:lineRule="auto"/>
              <w:ind w:left="-711" w:right="99" w:firstLine="711"/>
              <w:rPr>
                <w:rFonts w:ascii="Times New Roman" w:hAnsi="Times New Roman"/>
                <w:sz w:val="24"/>
                <w:szCs w:val="24"/>
              </w:rPr>
            </w:pPr>
            <w:r w:rsidRPr="007E6EA8">
              <w:rPr>
                <w:rFonts w:ascii="Times New Roman" w:hAnsi="Times New Roman"/>
                <w:sz w:val="24"/>
                <w:szCs w:val="24"/>
              </w:rPr>
              <w:t>I.</w:t>
            </w:r>
          </w:p>
        </w:tc>
        <w:tc>
          <w:tcPr>
            <w:tcW w:w="4058" w:type="dxa"/>
            <w:tcBorders>
              <w:top w:val="thickThinLargeGap" w:sz="6" w:space="0" w:color="C0C0C0"/>
              <w:left w:val="thickThinLargeGap" w:sz="6" w:space="0" w:color="C0C0C0"/>
              <w:bottom w:val="thickThinLargeGap" w:sz="6" w:space="0" w:color="C0C0C0"/>
              <w:right w:val="thickThinLargeGap" w:sz="6" w:space="0" w:color="C0C0C0"/>
            </w:tcBorders>
            <w:hideMark/>
          </w:tcPr>
          <w:p w14:paraId="126B599B"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Operating System</w:t>
            </w:r>
          </w:p>
        </w:tc>
        <w:tc>
          <w:tcPr>
            <w:tcW w:w="4477" w:type="dxa"/>
            <w:tcBorders>
              <w:top w:val="thickThinLargeGap" w:sz="6" w:space="0" w:color="C0C0C0"/>
              <w:left w:val="thickThinLargeGap" w:sz="6" w:space="0" w:color="C0C0C0"/>
              <w:bottom w:val="thickThinLargeGap" w:sz="6" w:space="0" w:color="C0C0C0"/>
              <w:right w:val="thickThinLargeGap" w:sz="6" w:space="0" w:color="C0C0C0"/>
            </w:tcBorders>
            <w:hideMark/>
          </w:tcPr>
          <w:p w14:paraId="3B594901"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Windows 8 or 10 or 11</w:t>
            </w:r>
          </w:p>
        </w:tc>
      </w:tr>
      <w:tr w:rsidR="000A37A2" w:rsidRPr="007E6EA8" w14:paraId="42D01652" w14:textId="77777777" w:rsidTr="00112923">
        <w:trPr>
          <w:trHeight w:val="256"/>
        </w:trPr>
        <w:tc>
          <w:tcPr>
            <w:tcW w:w="821" w:type="dxa"/>
            <w:tcBorders>
              <w:top w:val="thickThinLargeGap" w:sz="6" w:space="0" w:color="C0C0C0"/>
              <w:left w:val="thickThinLargeGap" w:sz="6" w:space="0" w:color="C0C0C0"/>
              <w:bottom w:val="thickThinLargeGap" w:sz="6" w:space="0" w:color="C0C0C0"/>
              <w:right w:val="thickThinLargeGap" w:sz="6" w:space="0" w:color="C0C0C0"/>
            </w:tcBorders>
            <w:hideMark/>
          </w:tcPr>
          <w:p w14:paraId="5703B69D" w14:textId="77777777" w:rsidR="000A37A2" w:rsidRPr="007E6EA8" w:rsidRDefault="000A37A2" w:rsidP="00112923">
            <w:pPr>
              <w:spacing w:after="0" w:line="360" w:lineRule="auto"/>
              <w:rPr>
                <w:rFonts w:ascii="Times New Roman" w:hAnsi="Times New Roman"/>
                <w:sz w:val="24"/>
                <w:szCs w:val="24"/>
              </w:rPr>
            </w:pPr>
            <w:r w:rsidRPr="007E6EA8">
              <w:rPr>
                <w:rFonts w:ascii="Times New Roman" w:hAnsi="Times New Roman"/>
                <w:sz w:val="24"/>
                <w:szCs w:val="24"/>
              </w:rPr>
              <w:t>II.</w:t>
            </w:r>
          </w:p>
        </w:tc>
        <w:tc>
          <w:tcPr>
            <w:tcW w:w="4058" w:type="dxa"/>
            <w:tcBorders>
              <w:top w:val="thickThinLargeGap" w:sz="6" w:space="0" w:color="C0C0C0"/>
              <w:left w:val="thickThinLargeGap" w:sz="6" w:space="0" w:color="C0C0C0"/>
              <w:bottom w:val="thickThinLargeGap" w:sz="6" w:space="0" w:color="C0C0C0"/>
              <w:right w:val="thickThinLargeGap" w:sz="6" w:space="0" w:color="C0C0C0"/>
            </w:tcBorders>
            <w:hideMark/>
          </w:tcPr>
          <w:p w14:paraId="4481925B"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 xml:space="preserve">Front End </w:t>
            </w:r>
          </w:p>
        </w:tc>
        <w:tc>
          <w:tcPr>
            <w:tcW w:w="4477" w:type="dxa"/>
            <w:tcBorders>
              <w:top w:val="thickThinLargeGap" w:sz="6" w:space="0" w:color="C0C0C0"/>
              <w:left w:val="thickThinLargeGap" w:sz="6" w:space="0" w:color="C0C0C0"/>
              <w:bottom w:val="thickThinLargeGap" w:sz="6" w:space="0" w:color="C0C0C0"/>
              <w:right w:val="thickThinLargeGap" w:sz="6" w:space="0" w:color="C0C0C0"/>
            </w:tcBorders>
            <w:hideMark/>
          </w:tcPr>
          <w:p w14:paraId="39D8876C"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HTML</w:t>
            </w:r>
            <w:r w:rsidR="002060B1">
              <w:rPr>
                <w:rFonts w:ascii="Times New Roman" w:hAnsi="Times New Roman"/>
                <w:sz w:val="24"/>
                <w:szCs w:val="24"/>
              </w:rPr>
              <w:t xml:space="preserve"> 5</w:t>
            </w:r>
            <w:r w:rsidR="00E85DC6">
              <w:rPr>
                <w:rFonts w:ascii="Times New Roman" w:hAnsi="Times New Roman"/>
                <w:sz w:val="24"/>
                <w:szCs w:val="24"/>
              </w:rPr>
              <w:t>,</w:t>
            </w:r>
            <w:r w:rsidRPr="007E6EA8">
              <w:rPr>
                <w:rFonts w:ascii="Times New Roman" w:hAnsi="Times New Roman"/>
                <w:sz w:val="24"/>
                <w:szCs w:val="24"/>
              </w:rPr>
              <w:t xml:space="preserve"> CSS</w:t>
            </w:r>
            <w:r w:rsidR="002060B1">
              <w:rPr>
                <w:rFonts w:ascii="Times New Roman" w:hAnsi="Times New Roman"/>
                <w:sz w:val="24"/>
                <w:szCs w:val="24"/>
              </w:rPr>
              <w:t xml:space="preserve"> 3</w:t>
            </w:r>
            <w:r w:rsidR="00E85DC6">
              <w:rPr>
                <w:rFonts w:ascii="Times New Roman" w:hAnsi="Times New Roman"/>
                <w:sz w:val="24"/>
                <w:szCs w:val="24"/>
              </w:rPr>
              <w:t>, Bootstrap 5</w:t>
            </w:r>
          </w:p>
        </w:tc>
      </w:tr>
      <w:tr w:rsidR="000A37A2" w:rsidRPr="007E6EA8" w14:paraId="7F019447" w14:textId="77777777" w:rsidTr="00112923">
        <w:trPr>
          <w:trHeight w:val="229"/>
        </w:trPr>
        <w:tc>
          <w:tcPr>
            <w:tcW w:w="821" w:type="dxa"/>
            <w:tcBorders>
              <w:top w:val="thickThinLargeGap" w:sz="6" w:space="0" w:color="C0C0C0"/>
              <w:left w:val="thickThinLargeGap" w:sz="6" w:space="0" w:color="C0C0C0"/>
              <w:bottom w:val="thickThinLargeGap" w:sz="6" w:space="0" w:color="C0C0C0"/>
              <w:right w:val="thickThinLargeGap" w:sz="6" w:space="0" w:color="C0C0C0"/>
            </w:tcBorders>
            <w:hideMark/>
          </w:tcPr>
          <w:p w14:paraId="43F52AB2" w14:textId="77777777" w:rsidR="000A37A2" w:rsidRPr="007E6EA8" w:rsidRDefault="000A37A2" w:rsidP="00112923">
            <w:pPr>
              <w:spacing w:after="0" w:line="360" w:lineRule="auto"/>
              <w:rPr>
                <w:rFonts w:ascii="Times New Roman" w:hAnsi="Times New Roman"/>
                <w:sz w:val="24"/>
                <w:szCs w:val="24"/>
              </w:rPr>
            </w:pPr>
            <w:r w:rsidRPr="007E6EA8">
              <w:rPr>
                <w:rFonts w:ascii="Times New Roman" w:hAnsi="Times New Roman"/>
                <w:sz w:val="24"/>
                <w:szCs w:val="24"/>
              </w:rPr>
              <w:t>III.</w:t>
            </w:r>
          </w:p>
        </w:tc>
        <w:tc>
          <w:tcPr>
            <w:tcW w:w="4058" w:type="dxa"/>
            <w:tcBorders>
              <w:top w:val="thickThinLargeGap" w:sz="6" w:space="0" w:color="C0C0C0"/>
              <w:left w:val="thickThinLargeGap" w:sz="6" w:space="0" w:color="C0C0C0"/>
              <w:bottom w:val="thickThinLargeGap" w:sz="6" w:space="0" w:color="C0C0C0"/>
              <w:right w:val="thickThinLargeGap" w:sz="6" w:space="0" w:color="C0C0C0"/>
            </w:tcBorders>
            <w:hideMark/>
          </w:tcPr>
          <w:p w14:paraId="2F73BF83" w14:textId="77777777" w:rsidR="000A37A2" w:rsidRPr="007E6EA8" w:rsidRDefault="00E12B87" w:rsidP="00112923">
            <w:pPr>
              <w:spacing w:line="360" w:lineRule="auto"/>
              <w:jc w:val="center"/>
              <w:rPr>
                <w:rFonts w:ascii="Times New Roman" w:hAnsi="Times New Roman"/>
                <w:sz w:val="24"/>
                <w:szCs w:val="24"/>
              </w:rPr>
            </w:pPr>
            <w:r>
              <w:rPr>
                <w:rFonts w:ascii="Times New Roman" w:hAnsi="Times New Roman"/>
                <w:sz w:val="24"/>
                <w:szCs w:val="24"/>
              </w:rPr>
              <w:t>Database</w:t>
            </w:r>
          </w:p>
        </w:tc>
        <w:tc>
          <w:tcPr>
            <w:tcW w:w="4477" w:type="dxa"/>
            <w:tcBorders>
              <w:top w:val="thickThinLargeGap" w:sz="6" w:space="0" w:color="C0C0C0"/>
              <w:left w:val="thickThinLargeGap" w:sz="6" w:space="0" w:color="C0C0C0"/>
              <w:bottom w:val="thickThinLargeGap" w:sz="6" w:space="0" w:color="C0C0C0"/>
              <w:right w:val="thickThinLargeGap" w:sz="6" w:space="0" w:color="C0C0C0"/>
            </w:tcBorders>
            <w:hideMark/>
          </w:tcPr>
          <w:p w14:paraId="0686DE0F"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 xml:space="preserve">MYSQL </w:t>
            </w:r>
          </w:p>
        </w:tc>
      </w:tr>
      <w:tr w:rsidR="000A37A2" w:rsidRPr="007E6EA8" w14:paraId="26583A2E" w14:textId="77777777" w:rsidTr="00112923">
        <w:trPr>
          <w:trHeight w:val="391"/>
        </w:trPr>
        <w:tc>
          <w:tcPr>
            <w:tcW w:w="821" w:type="dxa"/>
            <w:tcBorders>
              <w:top w:val="thickThinLargeGap" w:sz="6" w:space="0" w:color="C0C0C0"/>
              <w:left w:val="thickThinLargeGap" w:sz="6" w:space="0" w:color="C0C0C0"/>
              <w:bottom w:val="thickThinLargeGap" w:sz="6" w:space="0" w:color="C0C0C0"/>
              <w:right w:val="thickThinLargeGap" w:sz="6" w:space="0" w:color="C0C0C0"/>
            </w:tcBorders>
            <w:hideMark/>
          </w:tcPr>
          <w:p w14:paraId="7AA255C9" w14:textId="77777777" w:rsidR="000A37A2" w:rsidRPr="007E6EA8" w:rsidRDefault="000A37A2" w:rsidP="00112923">
            <w:pPr>
              <w:spacing w:after="0" w:line="360" w:lineRule="auto"/>
              <w:rPr>
                <w:rFonts w:ascii="Times New Roman" w:hAnsi="Times New Roman"/>
                <w:sz w:val="24"/>
                <w:szCs w:val="24"/>
              </w:rPr>
            </w:pPr>
            <w:r w:rsidRPr="007E6EA8">
              <w:rPr>
                <w:rFonts w:ascii="Times New Roman" w:hAnsi="Times New Roman"/>
                <w:sz w:val="24"/>
                <w:szCs w:val="24"/>
              </w:rPr>
              <w:t>IV.</w:t>
            </w:r>
          </w:p>
        </w:tc>
        <w:tc>
          <w:tcPr>
            <w:tcW w:w="4058" w:type="dxa"/>
            <w:tcBorders>
              <w:top w:val="thickThinLargeGap" w:sz="6" w:space="0" w:color="C0C0C0"/>
              <w:left w:val="thickThinLargeGap" w:sz="6" w:space="0" w:color="C0C0C0"/>
              <w:bottom w:val="thickThinLargeGap" w:sz="6" w:space="0" w:color="C0C0C0"/>
              <w:right w:val="thickThinLargeGap" w:sz="6" w:space="0" w:color="C0C0C0"/>
            </w:tcBorders>
            <w:hideMark/>
          </w:tcPr>
          <w:p w14:paraId="40C1F2BC"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Web Server</w:t>
            </w:r>
          </w:p>
        </w:tc>
        <w:tc>
          <w:tcPr>
            <w:tcW w:w="4477" w:type="dxa"/>
            <w:tcBorders>
              <w:top w:val="thickThinLargeGap" w:sz="6" w:space="0" w:color="C0C0C0"/>
              <w:left w:val="thickThinLargeGap" w:sz="6" w:space="0" w:color="C0C0C0"/>
              <w:bottom w:val="thickThinLargeGap" w:sz="6" w:space="0" w:color="C0C0C0"/>
              <w:right w:val="thickThinLargeGap" w:sz="6" w:space="0" w:color="C0C0C0"/>
            </w:tcBorders>
            <w:hideMark/>
          </w:tcPr>
          <w:p w14:paraId="6B89F3BB"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APACHE</w:t>
            </w:r>
          </w:p>
        </w:tc>
      </w:tr>
      <w:tr w:rsidR="000A37A2" w:rsidRPr="007E6EA8" w14:paraId="6CF82552" w14:textId="77777777" w:rsidTr="00112923">
        <w:trPr>
          <w:trHeight w:val="391"/>
        </w:trPr>
        <w:tc>
          <w:tcPr>
            <w:tcW w:w="821" w:type="dxa"/>
            <w:tcBorders>
              <w:top w:val="thickThinLargeGap" w:sz="6" w:space="0" w:color="C0C0C0"/>
              <w:left w:val="thickThinLargeGap" w:sz="6" w:space="0" w:color="C0C0C0"/>
              <w:bottom w:val="thickThinLargeGap" w:sz="6" w:space="0" w:color="C0C0C0"/>
              <w:right w:val="thickThinLargeGap" w:sz="6" w:space="0" w:color="C0C0C0"/>
            </w:tcBorders>
            <w:hideMark/>
          </w:tcPr>
          <w:p w14:paraId="21BCCA42" w14:textId="77777777" w:rsidR="000A37A2" w:rsidRPr="007E6EA8" w:rsidRDefault="000A37A2" w:rsidP="00112923">
            <w:pPr>
              <w:spacing w:after="0" w:line="360" w:lineRule="auto"/>
              <w:rPr>
                <w:rFonts w:ascii="Times New Roman" w:hAnsi="Times New Roman"/>
                <w:sz w:val="24"/>
                <w:szCs w:val="24"/>
              </w:rPr>
            </w:pPr>
            <w:r w:rsidRPr="007E6EA8">
              <w:rPr>
                <w:rFonts w:ascii="Times New Roman" w:hAnsi="Times New Roman"/>
                <w:sz w:val="24"/>
                <w:szCs w:val="24"/>
              </w:rPr>
              <w:t>V.</w:t>
            </w:r>
          </w:p>
        </w:tc>
        <w:tc>
          <w:tcPr>
            <w:tcW w:w="4058" w:type="dxa"/>
            <w:tcBorders>
              <w:top w:val="thickThinLargeGap" w:sz="6" w:space="0" w:color="C0C0C0"/>
              <w:left w:val="thickThinLargeGap" w:sz="6" w:space="0" w:color="C0C0C0"/>
              <w:bottom w:val="thickThinLargeGap" w:sz="6" w:space="0" w:color="C0C0C0"/>
              <w:right w:val="thickThinLargeGap" w:sz="6" w:space="0" w:color="C0C0C0"/>
            </w:tcBorders>
            <w:hideMark/>
          </w:tcPr>
          <w:p w14:paraId="62A80DC2" w14:textId="77777777" w:rsidR="000A37A2" w:rsidRPr="007E6EA8" w:rsidRDefault="004B7AB8" w:rsidP="00112923">
            <w:pPr>
              <w:spacing w:line="360" w:lineRule="auto"/>
              <w:jc w:val="center"/>
              <w:rPr>
                <w:rFonts w:ascii="Times New Roman" w:hAnsi="Times New Roman"/>
                <w:sz w:val="24"/>
                <w:szCs w:val="24"/>
              </w:rPr>
            </w:pPr>
            <w:r>
              <w:rPr>
                <w:rFonts w:ascii="Times New Roman" w:hAnsi="Times New Roman"/>
                <w:sz w:val="24"/>
                <w:szCs w:val="24"/>
              </w:rPr>
              <w:t>Text Editor</w:t>
            </w:r>
          </w:p>
        </w:tc>
        <w:tc>
          <w:tcPr>
            <w:tcW w:w="4477" w:type="dxa"/>
            <w:tcBorders>
              <w:top w:val="thickThinLargeGap" w:sz="6" w:space="0" w:color="C0C0C0"/>
              <w:left w:val="thickThinLargeGap" w:sz="6" w:space="0" w:color="C0C0C0"/>
              <w:bottom w:val="thickThinLargeGap" w:sz="6" w:space="0" w:color="C0C0C0"/>
              <w:right w:val="thickThinLargeGap" w:sz="6" w:space="0" w:color="C0C0C0"/>
            </w:tcBorders>
            <w:hideMark/>
          </w:tcPr>
          <w:p w14:paraId="6424A5C3"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V</w:t>
            </w:r>
            <w:r w:rsidR="002060B1">
              <w:rPr>
                <w:rFonts w:ascii="Times New Roman" w:hAnsi="Times New Roman"/>
                <w:sz w:val="24"/>
                <w:szCs w:val="24"/>
              </w:rPr>
              <w:t xml:space="preserve">isual </w:t>
            </w:r>
            <w:r w:rsidRPr="007E6EA8">
              <w:rPr>
                <w:rFonts w:ascii="Times New Roman" w:hAnsi="Times New Roman"/>
                <w:sz w:val="24"/>
                <w:szCs w:val="24"/>
              </w:rPr>
              <w:t>S</w:t>
            </w:r>
            <w:r w:rsidR="002060B1">
              <w:rPr>
                <w:rFonts w:ascii="Times New Roman" w:hAnsi="Times New Roman"/>
                <w:sz w:val="24"/>
                <w:szCs w:val="24"/>
              </w:rPr>
              <w:t>tudio</w:t>
            </w:r>
            <w:r w:rsidRPr="007E6EA8">
              <w:rPr>
                <w:rFonts w:ascii="Times New Roman" w:hAnsi="Times New Roman"/>
                <w:sz w:val="24"/>
                <w:szCs w:val="24"/>
              </w:rPr>
              <w:t xml:space="preserve"> Code</w:t>
            </w:r>
          </w:p>
        </w:tc>
      </w:tr>
      <w:tr w:rsidR="002060B1" w:rsidRPr="007E6EA8" w14:paraId="0B6A7853" w14:textId="77777777" w:rsidTr="00112923">
        <w:trPr>
          <w:trHeight w:val="391"/>
        </w:trPr>
        <w:tc>
          <w:tcPr>
            <w:tcW w:w="821" w:type="dxa"/>
            <w:tcBorders>
              <w:top w:val="thickThinLargeGap" w:sz="6" w:space="0" w:color="C0C0C0"/>
              <w:left w:val="thickThinLargeGap" w:sz="6" w:space="0" w:color="C0C0C0"/>
              <w:bottom w:val="thickThinLargeGap" w:sz="6" w:space="0" w:color="C0C0C0"/>
              <w:right w:val="thickThinLargeGap" w:sz="6" w:space="0" w:color="C0C0C0"/>
            </w:tcBorders>
          </w:tcPr>
          <w:p w14:paraId="06BCA1D2" w14:textId="77777777" w:rsidR="002060B1" w:rsidRPr="007E6EA8" w:rsidRDefault="002060B1" w:rsidP="00112923">
            <w:pPr>
              <w:spacing w:after="0" w:line="360" w:lineRule="auto"/>
              <w:rPr>
                <w:rFonts w:ascii="Times New Roman" w:hAnsi="Times New Roman"/>
                <w:sz w:val="24"/>
                <w:szCs w:val="24"/>
              </w:rPr>
            </w:pPr>
            <w:r>
              <w:rPr>
                <w:rFonts w:ascii="Times New Roman" w:hAnsi="Times New Roman"/>
                <w:sz w:val="24"/>
                <w:szCs w:val="24"/>
              </w:rPr>
              <w:t>VI.</w:t>
            </w:r>
          </w:p>
        </w:tc>
        <w:tc>
          <w:tcPr>
            <w:tcW w:w="4058" w:type="dxa"/>
            <w:tcBorders>
              <w:top w:val="thickThinLargeGap" w:sz="6" w:space="0" w:color="C0C0C0"/>
              <w:left w:val="thickThinLargeGap" w:sz="6" w:space="0" w:color="C0C0C0"/>
              <w:bottom w:val="thickThinLargeGap" w:sz="6" w:space="0" w:color="C0C0C0"/>
              <w:right w:val="thickThinLargeGap" w:sz="6" w:space="0" w:color="C0C0C0"/>
            </w:tcBorders>
          </w:tcPr>
          <w:p w14:paraId="0D989F7A" w14:textId="77777777" w:rsidR="002060B1" w:rsidRPr="007E6EA8" w:rsidRDefault="00E12B87" w:rsidP="00112923">
            <w:pPr>
              <w:spacing w:line="360" w:lineRule="auto"/>
              <w:jc w:val="center"/>
              <w:rPr>
                <w:rFonts w:ascii="Times New Roman" w:hAnsi="Times New Roman"/>
                <w:sz w:val="24"/>
                <w:szCs w:val="24"/>
              </w:rPr>
            </w:pPr>
            <w:r>
              <w:rPr>
                <w:rFonts w:ascii="Times New Roman" w:hAnsi="Times New Roman"/>
                <w:sz w:val="24"/>
                <w:szCs w:val="24"/>
              </w:rPr>
              <w:t>Backend Language</w:t>
            </w:r>
          </w:p>
        </w:tc>
        <w:tc>
          <w:tcPr>
            <w:tcW w:w="4477" w:type="dxa"/>
            <w:tcBorders>
              <w:top w:val="thickThinLargeGap" w:sz="6" w:space="0" w:color="C0C0C0"/>
              <w:left w:val="thickThinLargeGap" w:sz="6" w:space="0" w:color="C0C0C0"/>
              <w:bottom w:val="thickThinLargeGap" w:sz="6" w:space="0" w:color="C0C0C0"/>
              <w:right w:val="thickThinLargeGap" w:sz="6" w:space="0" w:color="C0C0C0"/>
            </w:tcBorders>
          </w:tcPr>
          <w:p w14:paraId="332AC8EA" w14:textId="77777777" w:rsidR="002060B1" w:rsidRPr="007E6EA8" w:rsidRDefault="002060B1" w:rsidP="00112923">
            <w:pPr>
              <w:spacing w:line="360" w:lineRule="auto"/>
              <w:jc w:val="center"/>
              <w:rPr>
                <w:rFonts w:ascii="Times New Roman" w:hAnsi="Times New Roman"/>
                <w:sz w:val="24"/>
                <w:szCs w:val="24"/>
              </w:rPr>
            </w:pPr>
            <w:r>
              <w:rPr>
                <w:rFonts w:ascii="Times New Roman" w:hAnsi="Times New Roman"/>
                <w:sz w:val="24"/>
                <w:szCs w:val="24"/>
              </w:rPr>
              <w:t>PHP</w:t>
            </w:r>
          </w:p>
        </w:tc>
      </w:tr>
    </w:tbl>
    <w:p w14:paraId="0E96CE4A" w14:textId="77777777" w:rsidR="000A37A2" w:rsidRPr="007E6EA8" w:rsidRDefault="000A37A2" w:rsidP="007C3A7F">
      <w:pPr>
        <w:pStyle w:val="NormalWeb"/>
        <w:spacing w:before="100" w:beforeAutospacing="1" w:after="100" w:afterAutospacing="1" w:line="360" w:lineRule="auto"/>
        <w:ind w:left="0"/>
      </w:pPr>
    </w:p>
    <w:p w14:paraId="4A74A0F5" w14:textId="77777777" w:rsidR="007C3A7F" w:rsidRPr="007E6EA8" w:rsidRDefault="007C3A7F" w:rsidP="007C3A7F">
      <w:pPr>
        <w:pStyle w:val="NormalWeb"/>
        <w:spacing w:before="100" w:beforeAutospacing="1" w:after="100" w:afterAutospacing="1" w:line="360" w:lineRule="auto"/>
        <w:ind w:left="0"/>
      </w:pPr>
    </w:p>
    <w:p w14:paraId="774FBA0E" w14:textId="77777777" w:rsidR="00C27083" w:rsidRPr="007E6EA8" w:rsidRDefault="00C27083" w:rsidP="00C27083">
      <w:pPr>
        <w:spacing w:before="280" w:after="280" w:line="360" w:lineRule="auto"/>
        <w:rPr>
          <w:rFonts w:ascii="Times New Roman" w:hAnsi="Times New Roman"/>
          <w:b/>
          <w:sz w:val="24"/>
          <w:szCs w:val="24"/>
        </w:rPr>
      </w:pPr>
      <w:r w:rsidRPr="007E6EA8">
        <w:rPr>
          <w:rFonts w:ascii="Times New Roman" w:hAnsi="Times New Roman"/>
          <w:b/>
          <w:sz w:val="24"/>
          <w:szCs w:val="24"/>
        </w:rPr>
        <w:t>3.2.4 TECHNOLOGY USED</w:t>
      </w:r>
    </w:p>
    <w:p w14:paraId="48A1B03C" w14:textId="77777777" w:rsidR="00C27083" w:rsidRPr="007E6EA8" w:rsidRDefault="00F72AD8" w:rsidP="00C27083">
      <w:pPr>
        <w:spacing w:before="280" w:after="280" w:line="360" w:lineRule="auto"/>
        <w:rPr>
          <w:rFonts w:ascii="Times New Roman" w:hAnsi="Times New Roman"/>
          <w:b/>
          <w:sz w:val="24"/>
          <w:szCs w:val="24"/>
        </w:rPr>
      </w:pPr>
      <w:r>
        <w:rPr>
          <w:rFonts w:ascii="Times New Roman" w:hAnsi="Times New Roman"/>
          <w:b/>
          <w:sz w:val="24"/>
          <w:szCs w:val="24"/>
        </w:rPr>
        <w:t>3.2.4.1</w:t>
      </w:r>
      <w:r w:rsidR="00C27083" w:rsidRPr="007E6EA8">
        <w:rPr>
          <w:rFonts w:ascii="Times New Roman" w:hAnsi="Times New Roman"/>
          <w:b/>
          <w:sz w:val="24"/>
          <w:szCs w:val="24"/>
        </w:rPr>
        <w:t xml:space="preserve"> PHP</w:t>
      </w:r>
    </w:p>
    <w:p w14:paraId="7DF2BF17" w14:textId="77777777" w:rsidR="003662B0" w:rsidRPr="007E6EA8" w:rsidRDefault="003662B0" w:rsidP="003662B0">
      <w:pPr>
        <w:spacing w:before="280" w:after="280" w:line="360" w:lineRule="auto"/>
        <w:rPr>
          <w:rFonts w:ascii="Times New Roman" w:hAnsi="Times New Roman"/>
          <w:bCs/>
          <w:sz w:val="24"/>
          <w:szCs w:val="24"/>
          <w:lang w:val="en-IN"/>
        </w:rPr>
      </w:pPr>
      <w:r w:rsidRPr="007E6EA8">
        <w:rPr>
          <w:rFonts w:ascii="Times New Roman" w:hAnsi="Times New Roman"/>
          <w:bCs/>
          <w:sz w:val="24"/>
          <w:szCs w:val="24"/>
          <w:lang w:val="en-IN"/>
        </w:rPr>
        <w:lastRenderedPageBreak/>
        <w:t>The term PHP is an acronym for</w:t>
      </w:r>
      <w:r w:rsidRPr="007E6EA8">
        <w:rPr>
          <w:rFonts w:ascii="Times New Roman" w:hAnsi="Times New Roman"/>
          <w:bCs/>
          <w:i/>
          <w:iCs/>
          <w:sz w:val="24"/>
          <w:szCs w:val="24"/>
          <w:lang w:val="en-IN"/>
        </w:rPr>
        <w:t xml:space="preserve"> – </w:t>
      </w:r>
      <w:r w:rsidRPr="007E6EA8">
        <w:rPr>
          <w:rFonts w:ascii="Times New Roman" w:hAnsi="Times New Roman"/>
          <w:bCs/>
          <w:sz w:val="24"/>
          <w:szCs w:val="24"/>
          <w:lang w:val="en-IN"/>
        </w:rPr>
        <w:t>Hypertext</w:t>
      </w:r>
      <w:r w:rsidR="00F72AD8">
        <w:rPr>
          <w:rFonts w:ascii="Times New Roman" w:hAnsi="Times New Roman"/>
          <w:bCs/>
          <w:sz w:val="24"/>
          <w:szCs w:val="24"/>
          <w:lang w:val="en-IN"/>
        </w:rPr>
        <w:t xml:space="preserve"> </w:t>
      </w:r>
      <w:r w:rsidRPr="007E6EA8">
        <w:rPr>
          <w:rFonts w:ascii="Times New Roman" w:hAnsi="Times New Roman"/>
          <w:bCs/>
          <w:sz w:val="24"/>
          <w:szCs w:val="24"/>
          <w:lang w:val="en-IN"/>
        </w:rPr>
        <w:t>Pre</w:t>
      </w:r>
      <w:r w:rsidR="00F72AD8">
        <w:rPr>
          <w:rFonts w:ascii="Times New Roman" w:hAnsi="Times New Roman"/>
          <w:bCs/>
          <w:sz w:val="24"/>
          <w:szCs w:val="24"/>
          <w:lang w:val="en-IN"/>
        </w:rPr>
        <w:t>-</w:t>
      </w:r>
      <w:r w:rsidRPr="007E6EA8">
        <w:rPr>
          <w:rFonts w:ascii="Times New Roman" w:hAnsi="Times New Roman"/>
          <w:bCs/>
          <w:sz w:val="24"/>
          <w:szCs w:val="24"/>
          <w:lang w:val="en-IN"/>
        </w:rPr>
        <w:t>processor. PHP is a server-side scripting language designed specifically for web development. It is open-source which means it is free to download and use. It is very simple to learn and use. Th</w:t>
      </w:r>
      <w:r w:rsidR="00F72AD8">
        <w:rPr>
          <w:rFonts w:ascii="Times New Roman" w:hAnsi="Times New Roman"/>
          <w:bCs/>
          <w:sz w:val="24"/>
          <w:szCs w:val="24"/>
          <w:lang w:val="en-IN"/>
        </w:rPr>
        <w:t>e file extension of PHP is “.</w:t>
      </w:r>
      <w:proofErr w:type="spellStart"/>
      <w:r w:rsidR="00F72AD8">
        <w:rPr>
          <w:rFonts w:ascii="Times New Roman" w:hAnsi="Times New Roman"/>
          <w:bCs/>
          <w:sz w:val="24"/>
          <w:szCs w:val="24"/>
          <w:lang w:val="en-IN"/>
        </w:rPr>
        <w:t>php</w:t>
      </w:r>
      <w:proofErr w:type="spellEnd"/>
      <w:r w:rsidRPr="007E6EA8">
        <w:rPr>
          <w:rFonts w:ascii="Times New Roman" w:hAnsi="Times New Roman"/>
          <w:bCs/>
          <w:sz w:val="24"/>
          <w:szCs w:val="24"/>
          <w:lang w:val="en-IN"/>
        </w:rPr>
        <w:t>”. </w:t>
      </w:r>
    </w:p>
    <w:p w14:paraId="6499D8A1" w14:textId="77777777" w:rsidR="003662B0" w:rsidRPr="007E6EA8" w:rsidRDefault="00F72AD8" w:rsidP="003662B0">
      <w:pPr>
        <w:spacing w:before="280" w:after="280" w:line="360" w:lineRule="auto"/>
        <w:rPr>
          <w:rFonts w:ascii="Times New Roman" w:hAnsi="Times New Roman"/>
          <w:bCs/>
          <w:sz w:val="24"/>
          <w:szCs w:val="24"/>
          <w:lang w:val="en-IN"/>
        </w:rPr>
      </w:pPr>
      <w:r>
        <w:rPr>
          <w:rFonts w:ascii="Times New Roman" w:hAnsi="Times New Roman"/>
          <w:bCs/>
          <w:sz w:val="24"/>
          <w:szCs w:val="24"/>
          <w:lang w:val="en-IN"/>
        </w:rPr>
        <w:t xml:space="preserve">PHP was introduced by Rasmus </w:t>
      </w:r>
      <w:proofErr w:type="spellStart"/>
      <w:proofErr w:type="gramStart"/>
      <w:r>
        <w:rPr>
          <w:rFonts w:ascii="Times New Roman" w:hAnsi="Times New Roman"/>
          <w:bCs/>
          <w:sz w:val="24"/>
          <w:szCs w:val="24"/>
          <w:lang w:val="en-IN"/>
        </w:rPr>
        <w:t>Le</w:t>
      </w:r>
      <w:r w:rsidR="00240C81">
        <w:rPr>
          <w:rFonts w:ascii="Times New Roman" w:hAnsi="Times New Roman"/>
          <w:bCs/>
          <w:sz w:val="24"/>
          <w:szCs w:val="24"/>
          <w:lang w:val="en-IN"/>
        </w:rPr>
        <w:t>rdor</w:t>
      </w:r>
      <w:proofErr w:type="spellEnd"/>
      <w:r w:rsidR="00240C81">
        <w:rPr>
          <w:rFonts w:ascii="Times New Roman" w:hAnsi="Times New Roman"/>
          <w:bCs/>
          <w:sz w:val="24"/>
          <w:szCs w:val="24"/>
          <w:lang w:val="en-IN"/>
        </w:rPr>
        <w:t xml:space="preserve"> </w:t>
      </w:r>
      <w:r w:rsidR="003662B0" w:rsidRPr="007E6EA8">
        <w:rPr>
          <w:rFonts w:ascii="Times New Roman" w:hAnsi="Times New Roman"/>
          <w:bCs/>
          <w:sz w:val="24"/>
          <w:szCs w:val="24"/>
          <w:lang w:val="en-IN"/>
        </w:rPr>
        <w:t> in</w:t>
      </w:r>
      <w:proofErr w:type="gramEnd"/>
      <w:r w:rsidR="003662B0" w:rsidRPr="007E6EA8">
        <w:rPr>
          <w:rFonts w:ascii="Times New Roman" w:hAnsi="Times New Roman"/>
          <w:bCs/>
          <w:sz w:val="24"/>
          <w:szCs w:val="24"/>
          <w:lang w:val="en-IN"/>
        </w:rPr>
        <w:t xml:space="preserve"> the first version and participated in the later versions. It is an interpreted language and it does not require a compiler. </w:t>
      </w:r>
    </w:p>
    <w:tbl>
      <w:tblPr>
        <w:tblW w:w="9273" w:type="dxa"/>
        <w:tblCellSpacing w:w="0" w:type="dxa"/>
        <w:tblCellMar>
          <w:left w:w="0" w:type="dxa"/>
          <w:right w:w="0" w:type="dxa"/>
        </w:tblCellMar>
        <w:tblLook w:val="04A0" w:firstRow="1" w:lastRow="0" w:firstColumn="1" w:lastColumn="0" w:noHBand="0" w:noVBand="1"/>
      </w:tblPr>
      <w:tblGrid>
        <w:gridCol w:w="9273"/>
      </w:tblGrid>
      <w:tr w:rsidR="00C27083" w:rsidRPr="007E6EA8" w14:paraId="2F3FC2AB" w14:textId="77777777" w:rsidTr="004E129E">
        <w:trPr>
          <w:tblCellSpacing w:w="0" w:type="dxa"/>
        </w:trPr>
        <w:tc>
          <w:tcPr>
            <w:tcW w:w="0" w:type="auto"/>
            <w:vAlign w:val="center"/>
            <w:hideMark/>
          </w:tcPr>
          <w:p w14:paraId="7D187B51" w14:textId="77777777" w:rsidR="00C27083" w:rsidRPr="007E6EA8" w:rsidRDefault="00C27083" w:rsidP="004E129E">
            <w:pPr>
              <w:rPr>
                <w:rFonts w:ascii="Times New Roman" w:hAnsi="Times New Roman"/>
                <w:bCs/>
                <w:sz w:val="24"/>
                <w:szCs w:val="24"/>
              </w:rPr>
            </w:pPr>
          </w:p>
        </w:tc>
      </w:tr>
      <w:tr w:rsidR="00C27083" w:rsidRPr="007E6EA8" w14:paraId="18006F51" w14:textId="77777777" w:rsidTr="004E129E">
        <w:trPr>
          <w:tblCellSpacing w:w="0" w:type="dxa"/>
        </w:trPr>
        <w:tc>
          <w:tcPr>
            <w:tcW w:w="0" w:type="auto"/>
            <w:vAlign w:val="center"/>
            <w:hideMark/>
          </w:tcPr>
          <w:p w14:paraId="3C1BF7DB" w14:textId="77777777" w:rsidR="00C27083" w:rsidRPr="007E6EA8" w:rsidRDefault="00C27083" w:rsidP="004E129E">
            <w:pPr>
              <w:spacing w:after="0" w:line="240" w:lineRule="auto"/>
              <w:rPr>
                <w:rFonts w:ascii="Times New Roman" w:hAnsi="Times New Roman"/>
                <w:sz w:val="20"/>
                <w:szCs w:val="20"/>
              </w:rPr>
            </w:pPr>
          </w:p>
        </w:tc>
      </w:tr>
    </w:tbl>
    <w:p w14:paraId="63BB3956" w14:textId="77777777" w:rsidR="003662B0" w:rsidRPr="007E6EA8" w:rsidRDefault="0066592A" w:rsidP="003662B0">
      <w:pPr>
        <w:spacing w:before="100" w:beforeAutospacing="1" w:after="100" w:afterAutospacing="1" w:line="360" w:lineRule="auto"/>
        <w:jc w:val="both"/>
        <w:rPr>
          <w:rFonts w:ascii="Times New Roman" w:hAnsi="Times New Roman"/>
          <w:sz w:val="24"/>
          <w:szCs w:val="24"/>
          <w:u w:val="single"/>
          <w:lang w:val="en-IN"/>
        </w:rPr>
      </w:pPr>
      <w:r w:rsidRPr="007E6EA8">
        <w:rPr>
          <w:rFonts w:ascii="Times New Roman" w:hAnsi="Times New Roman"/>
          <w:sz w:val="24"/>
          <w:szCs w:val="24"/>
          <w:u w:val="single"/>
          <w:lang w:val="en-IN"/>
        </w:rPr>
        <w:t>CHARACTERISTICS OF PHP</w:t>
      </w:r>
    </w:p>
    <w:p w14:paraId="209379F3" w14:textId="77777777" w:rsidR="003662B0" w:rsidRPr="007E6EA8" w:rsidRDefault="003662B0" w:rsidP="003662B0">
      <w:pPr>
        <w:numPr>
          <w:ilvl w:val="0"/>
          <w:numId w:val="39"/>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PHP code is executed in the server.</w:t>
      </w:r>
    </w:p>
    <w:p w14:paraId="54BA33B8" w14:textId="77777777" w:rsidR="003662B0" w:rsidRPr="007E6EA8" w:rsidRDefault="003662B0" w:rsidP="003662B0">
      <w:pPr>
        <w:numPr>
          <w:ilvl w:val="0"/>
          <w:numId w:val="40"/>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 xml:space="preserve">It can be integrated with many databases such as </w:t>
      </w:r>
      <w:r w:rsidR="00240C81">
        <w:rPr>
          <w:rFonts w:ascii="Times New Roman" w:hAnsi="Times New Roman"/>
          <w:sz w:val="24"/>
          <w:szCs w:val="24"/>
          <w:lang w:val="en-IN"/>
        </w:rPr>
        <w:t>Oracle, Microsoft SQL Server, MY</w:t>
      </w:r>
      <w:r w:rsidRPr="007E6EA8">
        <w:rPr>
          <w:rFonts w:ascii="Times New Roman" w:hAnsi="Times New Roman"/>
          <w:sz w:val="24"/>
          <w:szCs w:val="24"/>
          <w:lang w:val="en-IN"/>
        </w:rPr>
        <w:t>SQL,</w:t>
      </w:r>
      <w:r w:rsidR="00240C81">
        <w:rPr>
          <w:rFonts w:ascii="Times New Roman" w:hAnsi="Times New Roman"/>
          <w:sz w:val="24"/>
          <w:szCs w:val="24"/>
          <w:lang w:val="en-IN"/>
        </w:rPr>
        <w:t xml:space="preserve"> </w:t>
      </w:r>
      <w:proofErr w:type="gramStart"/>
      <w:r w:rsidR="00240C81">
        <w:rPr>
          <w:rFonts w:ascii="Times New Roman" w:hAnsi="Times New Roman"/>
          <w:sz w:val="24"/>
          <w:szCs w:val="24"/>
          <w:lang w:val="en-IN"/>
        </w:rPr>
        <w:t>Postgre</w:t>
      </w:r>
      <w:r w:rsidRPr="007E6EA8">
        <w:rPr>
          <w:rFonts w:ascii="Times New Roman" w:hAnsi="Times New Roman"/>
          <w:sz w:val="24"/>
          <w:szCs w:val="24"/>
          <w:lang w:val="en-IN"/>
        </w:rPr>
        <w:t>SQL</w:t>
      </w:r>
      <w:r w:rsidR="00240C81">
        <w:rPr>
          <w:rFonts w:ascii="Times New Roman" w:hAnsi="Times New Roman"/>
          <w:sz w:val="24"/>
          <w:szCs w:val="24"/>
          <w:lang w:val="en-IN"/>
        </w:rPr>
        <w:t xml:space="preserve"> </w:t>
      </w:r>
      <w:r w:rsidRPr="007E6EA8">
        <w:rPr>
          <w:rFonts w:ascii="Times New Roman" w:hAnsi="Times New Roman"/>
          <w:sz w:val="24"/>
          <w:szCs w:val="24"/>
          <w:lang w:val="en-IN"/>
        </w:rPr>
        <w:t>,</w:t>
      </w:r>
      <w:proofErr w:type="gramEnd"/>
      <w:r w:rsidR="00240C81">
        <w:rPr>
          <w:rFonts w:ascii="Times New Roman" w:hAnsi="Times New Roman"/>
          <w:sz w:val="24"/>
          <w:szCs w:val="24"/>
          <w:lang w:val="en-IN"/>
        </w:rPr>
        <w:t xml:space="preserve"> </w:t>
      </w:r>
      <w:r w:rsidRPr="007E6EA8">
        <w:rPr>
          <w:rFonts w:ascii="Times New Roman" w:hAnsi="Times New Roman"/>
          <w:sz w:val="24"/>
          <w:szCs w:val="24"/>
          <w:lang w:val="en-IN"/>
        </w:rPr>
        <w:t>Sybase, and Informix.</w:t>
      </w:r>
    </w:p>
    <w:p w14:paraId="065F0EE3" w14:textId="77777777" w:rsidR="003662B0" w:rsidRPr="007E6EA8" w:rsidRDefault="003662B0" w:rsidP="003662B0">
      <w:pPr>
        <w:numPr>
          <w:ilvl w:val="0"/>
          <w:numId w:val="41"/>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It is powerful to hold a content management system like Word</w:t>
      </w:r>
      <w:r w:rsidR="00240C81">
        <w:rPr>
          <w:rFonts w:ascii="Times New Roman" w:hAnsi="Times New Roman"/>
          <w:sz w:val="24"/>
          <w:szCs w:val="24"/>
          <w:lang w:val="en-IN"/>
        </w:rPr>
        <w:t>-</w:t>
      </w:r>
      <w:r w:rsidRPr="007E6EA8">
        <w:rPr>
          <w:rFonts w:ascii="Times New Roman" w:hAnsi="Times New Roman"/>
          <w:sz w:val="24"/>
          <w:szCs w:val="24"/>
          <w:lang w:val="en-IN"/>
        </w:rPr>
        <w:t>Press and can be used to control user access.</w:t>
      </w:r>
    </w:p>
    <w:p w14:paraId="07CAC34E" w14:textId="77777777" w:rsidR="003662B0" w:rsidRPr="007E6EA8" w:rsidRDefault="003662B0" w:rsidP="003662B0">
      <w:pPr>
        <w:numPr>
          <w:ilvl w:val="0"/>
          <w:numId w:val="42"/>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It supports main protocols like HTTP Basic, HTTP Digest, IMAP, FTP, and others.</w:t>
      </w:r>
    </w:p>
    <w:p w14:paraId="08B33A97" w14:textId="77777777" w:rsidR="003662B0" w:rsidRPr="007E6EA8" w:rsidRDefault="003662B0" w:rsidP="003662B0">
      <w:pPr>
        <w:numPr>
          <w:ilvl w:val="0"/>
          <w:numId w:val="43"/>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Websites like www.facebook.com and www.yahoo.com are also built on PHP.</w:t>
      </w:r>
    </w:p>
    <w:p w14:paraId="5EDB6F9F" w14:textId="77777777" w:rsidR="003662B0" w:rsidRPr="007E6EA8" w:rsidRDefault="003662B0" w:rsidP="003662B0">
      <w:pPr>
        <w:numPr>
          <w:ilvl w:val="0"/>
          <w:numId w:val="44"/>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One of the main reasons behind this is that PHP can be easily embedded in HTML files and HTML codes can also be written in a PHP file.</w:t>
      </w:r>
    </w:p>
    <w:p w14:paraId="23560C84" w14:textId="77777777" w:rsidR="003662B0" w:rsidRPr="007E6EA8" w:rsidRDefault="003662B0" w:rsidP="003662B0">
      <w:pPr>
        <w:numPr>
          <w:ilvl w:val="0"/>
          <w:numId w:val="45"/>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The thing that differentiates PHP from the client-side language like HTML is, that PHP codes are executed on the server whereas HTML codes are directly rendered on the browser. PHP codes are first executed on the server and then the result is returned to the browser.</w:t>
      </w:r>
    </w:p>
    <w:p w14:paraId="372AF10E" w14:textId="77777777" w:rsidR="003662B0" w:rsidRPr="007E6EA8" w:rsidRDefault="003662B0" w:rsidP="00C27083">
      <w:pPr>
        <w:numPr>
          <w:ilvl w:val="0"/>
          <w:numId w:val="46"/>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The only information that the client or browser knows is the result returned after executing the PHP script on the server and not the actual PHP codes present in the PHP file. Also, PHP files can support other client-side scripting languages like CSS and JavaScript.</w:t>
      </w:r>
    </w:p>
    <w:p w14:paraId="056E7C68" w14:textId="77777777" w:rsidR="00C27083" w:rsidRPr="007E6EA8" w:rsidRDefault="00C27083" w:rsidP="00C27083">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sz w:val="24"/>
          <w:szCs w:val="24"/>
          <w:u w:val="single"/>
        </w:rPr>
        <w:t>ADVANTAGES:</w:t>
      </w:r>
      <w:r w:rsidRPr="007E6EA8">
        <w:rPr>
          <w:rFonts w:ascii="Times New Roman" w:hAnsi="Times New Roman"/>
          <w:sz w:val="24"/>
          <w:szCs w:val="24"/>
        </w:rPr>
        <w:tab/>
      </w:r>
      <w:r w:rsidRPr="007E6EA8">
        <w:rPr>
          <w:rFonts w:ascii="Times New Roman" w:hAnsi="Times New Roman"/>
          <w:bCs/>
          <w:sz w:val="24"/>
          <w:szCs w:val="24"/>
        </w:rPr>
        <w:t xml:space="preserve">There are the following advantages of </w:t>
      </w:r>
      <w:proofErr w:type="gramStart"/>
      <w:r w:rsidRPr="007E6EA8">
        <w:rPr>
          <w:rFonts w:ascii="Times New Roman" w:hAnsi="Times New Roman"/>
          <w:bCs/>
          <w:sz w:val="24"/>
          <w:szCs w:val="24"/>
        </w:rPr>
        <w:t>PHP:-</w:t>
      </w:r>
      <w:proofErr w:type="gramEnd"/>
    </w:p>
    <w:p w14:paraId="7AA75ED8"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 xml:space="preserve">Cost: PHP is completely free. </w:t>
      </w:r>
    </w:p>
    <w:p w14:paraId="01EE8619"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lastRenderedPageBreak/>
        <w:t xml:space="preserve">Ease of Use: PHP is easy to learn compared to many other scripting languages. PHP </w:t>
      </w:r>
      <w:r w:rsidR="003662B0" w:rsidRPr="007E6EA8">
        <w:rPr>
          <w:rFonts w:eastAsia="Calibri"/>
        </w:rPr>
        <w:tab/>
      </w:r>
      <w:r w:rsidRPr="007E6EA8">
        <w:rPr>
          <w:rFonts w:eastAsia="Calibri"/>
        </w:rPr>
        <w:t>has a syntax that is easy to parse and is actually rather human-friendly.</w:t>
      </w:r>
    </w:p>
    <w:p w14:paraId="369B29DA"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Embedded: PHP can be easily embedded directly into HTML.</w:t>
      </w:r>
    </w:p>
    <w:p w14:paraId="79A14F95"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Compatibility: PHP runs native on all UNIX and Windows platforms.</w:t>
      </w:r>
    </w:p>
    <w:p w14:paraId="3C771199"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 xml:space="preserve">Not Tag-Based: PHP is a real programming language. </w:t>
      </w:r>
    </w:p>
    <w:p w14:paraId="3EEAE7D5"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Stability.</w:t>
      </w:r>
    </w:p>
    <w:p w14:paraId="54CCBAA2"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Speed.</w:t>
      </w:r>
    </w:p>
    <w:p w14:paraId="4D20B40A" w14:textId="77777777" w:rsidR="00C27083" w:rsidRPr="007E6EA8" w:rsidRDefault="00C27083" w:rsidP="00C27083">
      <w:pPr>
        <w:pStyle w:val="NormalWeb"/>
        <w:numPr>
          <w:ilvl w:val="0"/>
          <w:numId w:val="11"/>
        </w:numPr>
        <w:spacing w:after="0" w:line="360" w:lineRule="auto"/>
        <w:ind w:left="0" w:firstLine="0"/>
        <w:jc w:val="both"/>
        <w:rPr>
          <w:rFonts w:eastAsia="Calibri"/>
        </w:rPr>
      </w:pPr>
      <w:proofErr w:type="gramStart"/>
      <w:r w:rsidRPr="007E6EA8">
        <w:rPr>
          <w:rFonts w:eastAsia="Calibri"/>
        </w:rPr>
        <w:t>Open source</w:t>
      </w:r>
      <w:proofErr w:type="gramEnd"/>
      <w:r w:rsidRPr="007E6EA8">
        <w:rPr>
          <w:rFonts w:eastAsia="Calibri"/>
        </w:rPr>
        <w:t xml:space="preserve"> licensing.</w:t>
      </w:r>
    </w:p>
    <w:p w14:paraId="7AA7BFA4"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Many extensions.</w:t>
      </w:r>
    </w:p>
    <w:p w14:paraId="106FF8E2"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Fast feature development.</w:t>
      </w:r>
    </w:p>
    <w:p w14:paraId="32ABA4C8"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PHP is ideal for web programming.</w:t>
      </w:r>
    </w:p>
    <w:p w14:paraId="7DDD6CB6"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It provides high performance.</w:t>
      </w:r>
    </w:p>
    <w:p w14:paraId="32A07D13"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Features native support for most popular databases.</w:t>
      </w:r>
    </w:p>
    <w:p w14:paraId="51EB1E96"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Creates dynamic web pages.</w:t>
      </w:r>
    </w:p>
    <w:p w14:paraId="440154C8" w14:textId="77777777" w:rsidR="00C27083" w:rsidRPr="007E6EA8" w:rsidRDefault="00C27083" w:rsidP="00C27083">
      <w:pPr>
        <w:pStyle w:val="NormalWeb"/>
        <w:spacing w:after="0" w:line="360" w:lineRule="auto"/>
        <w:ind w:left="0"/>
        <w:jc w:val="both"/>
        <w:rPr>
          <w:rFonts w:eastAsia="Calibri"/>
        </w:rPr>
      </w:pPr>
    </w:p>
    <w:p w14:paraId="021E52E7" w14:textId="77777777" w:rsidR="00C27083" w:rsidRPr="007E6EA8" w:rsidRDefault="00C27083" w:rsidP="00C27083">
      <w:pPr>
        <w:spacing w:line="360" w:lineRule="auto"/>
        <w:jc w:val="both"/>
        <w:rPr>
          <w:rFonts w:ascii="Times New Roman" w:hAnsi="Times New Roman"/>
          <w:bCs/>
          <w:sz w:val="24"/>
          <w:szCs w:val="24"/>
        </w:rPr>
      </w:pPr>
      <w:proofErr w:type="gramStart"/>
      <w:r w:rsidRPr="007E6EA8">
        <w:rPr>
          <w:rFonts w:ascii="Times New Roman" w:hAnsi="Times New Roman"/>
          <w:sz w:val="24"/>
          <w:szCs w:val="24"/>
          <w:u w:val="single"/>
        </w:rPr>
        <w:t>FEATURES</w:t>
      </w:r>
      <w:r w:rsidR="00240C81">
        <w:rPr>
          <w:rFonts w:ascii="Times New Roman" w:hAnsi="Times New Roman"/>
          <w:sz w:val="24"/>
          <w:szCs w:val="24"/>
          <w:u w:val="single"/>
        </w:rPr>
        <w:t xml:space="preserve"> </w:t>
      </w:r>
      <w:r w:rsidRPr="007E6EA8">
        <w:rPr>
          <w:rFonts w:ascii="Times New Roman" w:hAnsi="Times New Roman"/>
          <w:sz w:val="24"/>
          <w:szCs w:val="24"/>
          <w:u w:val="single"/>
        </w:rPr>
        <w:t>:</w:t>
      </w:r>
      <w:r w:rsidRPr="007E6EA8">
        <w:rPr>
          <w:rFonts w:ascii="Times New Roman" w:hAnsi="Times New Roman"/>
          <w:bCs/>
          <w:sz w:val="24"/>
          <w:szCs w:val="24"/>
        </w:rPr>
        <w:t>There</w:t>
      </w:r>
      <w:proofErr w:type="gramEnd"/>
      <w:r w:rsidRPr="007E6EA8">
        <w:rPr>
          <w:rFonts w:ascii="Times New Roman" w:hAnsi="Times New Roman"/>
          <w:bCs/>
          <w:sz w:val="24"/>
          <w:szCs w:val="24"/>
        </w:rPr>
        <w:t xml:space="preserve"> are the following main features of the PHP:-</w:t>
      </w:r>
    </w:p>
    <w:p w14:paraId="605F1E04" w14:textId="77777777" w:rsidR="00C27083" w:rsidRPr="007E6EA8" w:rsidRDefault="00C27083" w:rsidP="00C27083">
      <w:pPr>
        <w:pStyle w:val="NormalWeb"/>
        <w:numPr>
          <w:ilvl w:val="0"/>
          <w:numId w:val="12"/>
        </w:numPr>
        <w:spacing w:line="360" w:lineRule="auto"/>
        <w:ind w:left="0" w:firstLine="0"/>
        <w:jc w:val="both"/>
      </w:pPr>
      <w:r w:rsidRPr="007E6EA8">
        <w:t xml:space="preserve">Open Source: PHP is an </w:t>
      </w:r>
      <w:proofErr w:type="gramStart"/>
      <w:r w:rsidRPr="007E6EA8">
        <w:t>open source</w:t>
      </w:r>
      <w:proofErr w:type="gramEnd"/>
      <w:r w:rsidRPr="007E6EA8">
        <w:t xml:space="preserve"> language and is freely available for use. The </w:t>
      </w:r>
      <w:r w:rsidR="003662B0" w:rsidRPr="007E6EA8">
        <w:tab/>
      </w:r>
      <w:r w:rsidRPr="007E6EA8">
        <w:t xml:space="preserve">community of </w:t>
      </w:r>
      <w:proofErr w:type="gramStart"/>
      <w:r w:rsidRPr="007E6EA8">
        <w:t>open source</w:t>
      </w:r>
      <w:proofErr w:type="gramEnd"/>
      <w:r w:rsidRPr="007E6EA8">
        <w:t xml:space="preserve"> PHP developers provides technical support and is </w:t>
      </w:r>
      <w:r w:rsidR="00240C81">
        <w:t xml:space="preserve">       </w:t>
      </w:r>
      <w:r w:rsidRPr="007E6EA8">
        <w:t>constantly improving updating the core PHP functionalities.</w:t>
      </w:r>
    </w:p>
    <w:p w14:paraId="3C0F5ED7" w14:textId="77777777" w:rsidR="00C27083" w:rsidRPr="007E6EA8" w:rsidRDefault="00C27083" w:rsidP="00C27083">
      <w:pPr>
        <w:pStyle w:val="NormalWeb"/>
        <w:numPr>
          <w:ilvl w:val="0"/>
          <w:numId w:val="12"/>
        </w:numPr>
        <w:spacing w:line="360" w:lineRule="auto"/>
        <w:ind w:left="0" w:firstLine="0"/>
        <w:jc w:val="both"/>
      </w:pPr>
      <w:r w:rsidRPr="007E6EA8">
        <w:t>Compatibility:</w:t>
      </w:r>
      <w:r w:rsidRPr="007E6EA8">
        <w:tab/>
        <w:t xml:space="preserve">PHP provides high compatibility with leading operating systems and </w:t>
      </w:r>
      <w:r w:rsidR="003662B0" w:rsidRPr="007E6EA8">
        <w:tab/>
      </w:r>
      <w:r w:rsidRPr="007E6EA8">
        <w:t xml:space="preserve">web servers such as thereby enabling it to be easily deployed across several different </w:t>
      </w:r>
      <w:r w:rsidR="003662B0" w:rsidRPr="007E6EA8">
        <w:tab/>
      </w:r>
      <w:r w:rsidRPr="007E6EA8">
        <w:t>platforms.</w:t>
      </w:r>
    </w:p>
    <w:p w14:paraId="34B6315A" w14:textId="77777777" w:rsidR="00C27083" w:rsidRPr="007E6EA8" w:rsidRDefault="00C27083" w:rsidP="00C27083">
      <w:pPr>
        <w:pStyle w:val="NormalWeb"/>
        <w:numPr>
          <w:ilvl w:val="0"/>
          <w:numId w:val="12"/>
        </w:numPr>
        <w:spacing w:line="360" w:lineRule="auto"/>
        <w:ind w:left="0" w:firstLine="0"/>
        <w:jc w:val="both"/>
      </w:pPr>
      <w:r w:rsidRPr="007E6EA8">
        <w:rPr>
          <w:bCs/>
        </w:rPr>
        <w:t>File Handling:</w:t>
      </w:r>
      <w:r w:rsidRPr="007E6EA8">
        <w:tab/>
        <w:t xml:space="preserve">PHP be used to read text and generate files in various formats such as </w:t>
      </w:r>
      <w:r w:rsidR="003662B0" w:rsidRPr="007E6EA8">
        <w:tab/>
      </w:r>
      <w:r w:rsidRPr="007E6EA8">
        <w:t xml:space="preserve">PDF and XML. Using the file manipulation functions, files and documents can be </w:t>
      </w:r>
      <w:r w:rsidR="003662B0" w:rsidRPr="007E6EA8">
        <w:tab/>
      </w:r>
      <w:r w:rsidRPr="007E6EA8">
        <w:t xml:space="preserve">uploaded and stored on the server. The uploaded documents can be accessed and </w:t>
      </w:r>
      <w:r w:rsidR="003662B0" w:rsidRPr="007E6EA8">
        <w:tab/>
      </w:r>
      <w:r w:rsidRPr="007E6EA8">
        <w:t>manipulated through PHP code.</w:t>
      </w:r>
    </w:p>
    <w:p w14:paraId="4C901BF7" w14:textId="77777777" w:rsidR="00C27083" w:rsidRPr="007E6EA8" w:rsidRDefault="00240C81" w:rsidP="00C27083">
      <w:pPr>
        <w:pStyle w:val="NormalWeb"/>
        <w:numPr>
          <w:ilvl w:val="0"/>
          <w:numId w:val="12"/>
        </w:numPr>
        <w:spacing w:line="360" w:lineRule="auto"/>
        <w:ind w:left="0" w:firstLine="0"/>
        <w:jc w:val="both"/>
      </w:pPr>
      <w:r>
        <w:rPr>
          <w:bCs/>
        </w:rPr>
        <w:t xml:space="preserve">Improved Performance: </w:t>
      </w:r>
      <w:r w:rsidR="00C27083" w:rsidRPr="007E6EA8">
        <w:t xml:space="preserve">The PHP compiler includes features to optimize and </w:t>
      </w:r>
      <w:r w:rsidR="003662B0" w:rsidRPr="007E6EA8">
        <w:tab/>
      </w:r>
      <w:r w:rsidR="00C27083" w:rsidRPr="007E6EA8">
        <w:t xml:space="preserve">improve the quality of compiled code by reducing the size execution time of the code </w:t>
      </w:r>
      <w:r w:rsidR="003662B0" w:rsidRPr="007E6EA8">
        <w:tab/>
      </w:r>
      <w:r w:rsidR="00C27083" w:rsidRPr="007E6EA8">
        <w:t>thereby leading to improved performance.</w:t>
      </w:r>
    </w:p>
    <w:p w14:paraId="4F8DBD81" w14:textId="77777777" w:rsidR="00C27083" w:rsidRPr="007E6EA8" w:rsidRDefault="00C27083" w:rsidP="00C27083">
      <w:pPr>
        <w:pStyle w:val="NormalWeb"/>
        <w:numPr>
          <w:ilvl w:val="0"/>
          <w:numId w:val="12"/>
        </w:numPr>
        <w:spacing w:line="360" w:lineRule="auto"/>
        <w:ind w:left="0" w:firstLine="0"/>
        <w:jc w:val="both"/>
      </w:pPr>
      <w:r w:rsidRPr="007E6EA8">
        <w:rPr>
          <w:bCs/>
        </w:rPr>
        <w:t>Debuggers:</w:t>
      </w:r>
      <w:r w:rsidRPr="007E6EA8">
        <w:tab/>
        <w:t xml:space="preserve">Several debuggers are available with PHP enabling developers to </w:t>
      </w:r>
      <w:r w:rsidR="004C5587" w:rsidRPr="007E6EA8">
        <w:tab/>
      </w:r>
      <w:r w:rsidRPr="007E6EA8">
        <w:t>identify and analyze the code for potential bugs and bottlenecks.</w:t>
      </w:r>
    </w:p>
    <w:p w14:paraId="0BABD17D" w14:textId="77777777" w:rsidR="00C27083" w:rsidRPr="007E6EA8" w:rsidRDefault="00C27083" w:rsidP="00C27083">
      <w:pPr>
        <w:pStyle w:val="NormalWeb"/>
        <w:numPr>
          <w:ilvl w:val="0"/>
          <w:numId w:val="12"/>
        </w:numPr>
        <w:spacing w:line="360" w:lineRule="auto"/>
        <w:ind w:left="0" w:firstLine="0"/>
        <w:jc w:val="both"/>
      </w:pPr>
      <w:r w:rsidRPr="007E6EA8">
        <w:rPr>
          <w:bCs/>
        </w:rPr>
        <w:t>Sessions:</w:t>
      </w:r>
      <w:r w:rsidR="00240C81">
        <w:rPr>
          <w:bCs/>
        </w:rPr>
        <w:t xml:space="preserve"> </w:t>
      </w:r>
      <w:r w:rsidRPr="007E6EA8">
        <w:t xml:space="preserve">PHP provides extensive session and cookie management features and </w:t>
      </w:r>
      <w:r w:rsidR="004C5587" w:rsidRPr="007E6EA8">
        <w:tab/>
      </w:r>
      <w:r w:rsidRPr="007E6EA8">
        <w:t>functions enabling the creation and development of personalized web pages.</w:t>
      </w:r>
    </w:p>
    <w:p w14:paraId="599050CC" w14:textId="77777777" w:rsidR="00C27083" w:rsidRPr="007E6EA8" w:rsidRDefault="00C27083" w:rsidP="00C27083">
      <w:pPr>
        <w:pStyle w:val="NormalWeb"/>
        <w:numPr>
          <w:ilvl w:val="0"/>
          <w:numId w:val="12"/>
        </w:numPr>
        <w:spacing w:line="360" w:lineRule="auto"/>
        <w:ind w:left="0" w:firstLine="0"/>
        <w:jc w:val="both"/>
      </w:pPr>
      <w:proofErr w:type="gramStart"/>
      <w:r w:rsidRPr="007E6EA8">
        <w:rPr>
          <w:bCs/>
        </w:rPr>
        <w:lastRenderedPageBreak/>
        <w:t>Graphics</w:t>
      </w:r>
      <w:r w:rsidR="00240C81">
        <w:rPr>
          <w:bCs/>
        </w:rPr>
        <w:t xml:space="preserve"> </w:t>
      </w:r>
      <w:r w:rsidRPr="007E6EA8">
        <w:rPr>
          <w:bCs/>
        </w:rPr>
        <w:t>:</w:t>
      </w:r>
      <w:r w:rsidRPr="007E6EA8">
        <w:t>PHP</w:t>
      </w:r>
      <w:proofErr w:type="gramEnd"/>
      <w:r w:rsidRPr="007E6EA8">
        <w:t xml:space="preserve"> can be used to generate images and graphics dynamically. Using </w:t>
      </w:r>
      <w:r w:rsidR="004C5587" w:rsidRPr="007E6EA8">
        <w:tab/>
      </w:r>
      <w:r w:rsidRPr="007E6EA8">
        <w:t xml:space="preserve">the image functionalities available with PHP, the header information of images can be </w:t>
      </w:r>
      <w:r w:rsidR="004C5587" w:rsidRPr="007E6EA8">
        <w:tab/>
      </w:r>
      <w:r w:rsidRPr="007E6EA8">
        <w:t>accessed and manipulated.</w:t>
      </w:r>
    </w:p>
    <w:p w14:paraId="10787848" w14:textId="77777777" w:rsidR="00C27083" w:rsidRPr="007E6EA8" w:rsidRDefault="00C27083" w:rsidP="00C27083">
      <w:pPr>
        <w:pStyle w:val="NormalWeb"/>
        <w:numPr>
          <w:ilvl w:val="0"/>
          <w:numId w:val="12"/>
        </w:numPr>
        <w:spacing w:line="360" w:lineRule="auto"/>
        <w:ind w:left="0" w:firstLine="0"/>
        <w:jc w:val="both"/>
      </w:pPr>
      <w:r w:rsidRPr="007E6EA8">
        <w:rPr>
          <w:bCs/>
        </w:rPr>
        <w:t>Extensible:</w:t>
      </w:r>
      <w:r w:rsidR="00240C81">
        <w:rPr>
          <w:bCs/>
        </w:rPr>
        <w:t xml:space="preserve"> </w:t>
      </w:r>
      <w:r w:rsidRPr="007E6EA8">
        <w:t xml:space="preserve">The source code of PHP can be modified to include custom created </w:t>
      </w:r>
      <w:r w:rsidR="004C5587" w:rsidRPr="007E6EA8">
        <w:tab/>
      </w:r>
      <w:r w:rsidRPr="007E6EA8">
        <w:t>extensions and components thereby increasing its extensibility.</w:t>
      </w:r>
    </w:p>
    <w:p w14:paraId="78AB1148" w14:textId="77777777" w:rsidR="00C27083" w:rsidRPr="007E6EA8" w:rsidRDefault="00C27083" w:rsidP="00C27083">
      <w:pPr>
        <w:spacing w:line="360" w:lineRule="auto"/>
        <w:jc w:val="both"/>
        <w:rPr>
          <w:rFonts w:ascii="Times New Roman" w:hAnsi="Times New Roman"/>
          <w:sz w:val="24"/>
          <w:szCs w:val="24"/>
        </w:rPr>
      </w:pPr>
      <w:r w:rsidRPr="007E6EA8">
        <w:rPr>
          <w:rFonts w:ascii="Times New Roman" w:hAnsi="Times New Roman"/>
          <w:sz w:val="24"/>
          <w:szCs w:val="24"/>
        </w:rPr>
        <w:t xml:space="preserve">The PHP is a high-level language that can be characterized by all of the following buzzwords: </w:t>
      </w:r>
    </w:p>
    <w:p w14:paraId="55C30106" w14:textId="77777777" w:rsidR="00C27083" w:rsidRPr="007E6EA8" w:rsidRDefault="00C27083" w:rsidP="00C27083">
      <w:pPr>
        <w:numPr>
          <w:ilvl w:val="0"/>
          <w:numId w:val="13"/>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Simple</w:t>
      </w:r>
    </w:p>
    <w:p w14:paraId="350B2569" w14:textId="77777777" w:rsidR="00C27083" w:rsidRPr="007E6EA8" w:rsidRDefault="00C27083" w:rsidP="00C27083">
      <w:pPr>
        <w:numPr>
          <w:ilvl w:val="0"/>
          <w:numId w:val="13"/>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Object oriented</w:t>
      </w:r>
    </w:p>
    <w:p w14:paraId="07A70C02" w14:textId="77777777" w:rsidR="00C27083" w:rsidRPr="007E6EA8" w:rsidRDefault="00C27083" w:rsidP="00C27083">
      <w:pPr>
        <w:numPr>
          <w:ilvl w:val="0"/>
          <w:numId w:val="13"/>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Secure</w:t>
      </w:r>
    </w:p>
    <w:p w14:paraId="2E845A8E" w14:textId="77777777" w:rsidR="00C27083" w:rsidRPr="007E6EA8" w:rsidRDefault="00C27083" w:rsidP="00C27083">
      <w:pPr>
        <w:numPr>
          <w:ilvl w:val="0"/>
          <w:numId w:val="13"/>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Portable</w:t>
      </w:r>
    </w:p>
    <w:p w14:paraId="2692CB69" w14:textId="77777777" w:rsidR="00C27083" w:rsidRPr="007E6EA8" w:rsidRDefault="00C27083" w:rsidP="00C27083">
      <w:pPr>
        <w:numPr>
          <w:ilvl w:val="0"/>
          <w:numId w:val="13"/>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High performance</w:t>
      </w:r>
    </w:p>
    <w:p w14:paraId="68923C1B" w14:textId="77777777" w:rsidR="00C27083" w:rsidRPr="007E6EA8" w:rsidRDefault="00C27083" w:rsidP="00C27083">
      <w:pPr>
        <w:spacing w:line="360" w:lineRule="auto"/>
        <w:jc w:val="both"/>
        <w:rPr>
          <w:rFonts w:ascii="Times New Roman" w:hAnsi="Times New Roman"/>
          <w:sz w:val="24"/>
          <w:szCs w:val="24"/>
        </w:rPr>
      </w:pPr>
    </w:p>
    <w:p w14:paraId="4D18C428" w14:textId="77777777" w:rsidR="00C27083" w:rsidRPr="007E6EA8" w:rsidRDefault="00C27083" w:rsidP="00C27083">
      <w:pPr>
        <w:pStyle w:val="WW-Default"/>
        <w:spacing w:after="180" w:line="360" w:lineRule="auto"/>
        <w:rPr>
          <w:rFonts w:ascii="Times New Roman" w:hAnsi="Times New Roman" w:cs="Times New Roman"/>
          <w:b/>
          <w:color w:val="auto"/>
        </w:rPr>
      </w:pPr>
      <w:r w:rsidRPr="007E6EA8">
        <w:rPr>
          <w:rFonts w:ascii="Times New Roman" w:hAnsi="Times New Roman" w:cs="Times New Roman"/>
          <w:b/>
          <w:bCs/>
          <w:color w:val="auto"/>
        </w:rPr>
        <w:t xml:space="preserve">3.2.4.2  </w:t>
      </w:r>
      <w:r w:rsidR="00240C81">
        <w:rPr>
          <w:rFonts w:ascii="Times New Roman" w:hAnsi="Times New Roman" w:cs="Times New Roman"/>
          <w:b/>
          <w:bCs/>
          <w:color w:val="auto"/>
        </w:rPr>
        <w:t xml:space="preserve"> </w:t>
      </w:r>
      <w:r w:rsidRPr="007E6EA8">
        <w:rPr>
          <w:rFonts w:ascii="Times New Roman" w:hAnsi="Times New Roman" w:cs="Times New Roman"/>
          <w:b/>
          <w:bCs/>
          <w:color w:val="auto"/>
        </w:rPr>
        <w:t xml:space="preserve">THE </w:t>
      </w:r>
      <w:proofErr w:type="gramStart"/>
      <w:r w:rsidRPr="007E6EA8">
        <w:rPr>
          <w:rFonts w:ascii="Times New Roman" w:hAnsi="Times New Roman" w:cs="Times New Roman"/>
          <w:b/>
          <w:bCs/>
          <w:color w:val="auto"/>
        </w:rPr>
        <w:t>WEB  HTML</w:t>
      </w:r>
      <w:proofErr w:type="gramEnd"/>
      <w:r w:rsidRPr="007E6EA8">
        <w:rPr>
          <w:rFonts w:ascii="Times New Roman" w:hAnsi="Times New Roman" w:cs="Times New Roman"/>
          <w:b/>
          <w:bCs/>
          <w:color w:val="auto"/>
        </w:rPr>
        <w:t xml:space="preserve"> </w:t>
      </w:r>
    </w:p>
    <w:p w14:paraId="4A29FF08" w14:textId="77777777" w:rsidR="00CF5324" w:rsidRPr="007E6EA8" w:rsidRDefault="00C27083" w:rsidP="00C27083">
      <w:pPr>
        <w:pStyle w:val="WW-Default"/>
        <w:spacing w:after="240" w:line="360" w:lineRule="auto"/>
        <w:jc w:val="both"/>
        <w:rPr>
          <w:rFonts w:ascii="Times New Roman" w:hAnsi="Times New Roman" w:cs="Times New Roman"/>
          <w:color w:val="auto"/>
        </w:rPr>
      </w:pPr>
      <w:r w:rsidRPr="007E6EA8">
        <w:rPr>
          <w:rFonts w:ascii="Times New Roman" w:hAnsi="Times New Roman" w:cs="Times New Roman"/>
          <w:color w:val="auto"/>
        </w:rPr>
        <w:t>World Wide Web (WWW) programming deals with the development of hypertext document interaction mechanisms, which provide the client with a rich and intuitive interface to the information that he or she desires to view. Web development heavily utilizes the functionality of the Hypertext Markup Language, commonly known as HTML.</w:t>
      </w:r>
    </w:p>
    <w:p w14:paraId="4829C134" w14:textId="77777777" w:rsidR="00C27083" w:rsidRPr="007E6EA8" w:rsidRDefault="0066592A" w:rsidP="00C27083">
      <w:pPr>
        <w:pStyle w:val="WW-Default"/>
        <w:spacing w:after="240" w:line="360" w:lineRule="auto"/>
        <w:jc w:val="both"/>
        <w:rPr>
          <w:rFonts w:ascii="Times New Roman" w:hAnsi="Times New Roman" w:cs="Times New Roman"/>
          <w:color w:val="auto"/>
        </w:rPr>
      </w:pPr>
      <w:r w:rsidRPr="007E6EA8">
        <w:rPr>
          <w:rFonts w:ascii="Times New Roman" w:hAnsi="Times New Roman" w:cs="Times New Roman"/>
          <w:color w:val="auto"/>
        </w:rPr>
        <w:t>HTML, or </w:t>
      </w:r>
      <w:r w:rsidRPr="007E6EA8">
        <w:rPr>
          <w:rFonts w:ascii="Times New Roman" w:hAnsi="Times New Roman" w:cs="Times New Roman"/>
          <w:b/>
          <w:bCs/>
          <w:color w:val="auto"/>
        </w:rPr>
        <w:t>Hyper</w:t>
      </w:r>
      <w:r w:rsidR="00240C81">
        <w:rPr>
          <w:rFonts w:ascii="Times New Roman" w:hAnsi="Times New Roman" w:cs="Times New Roman"/>
          <w:b/>
          <w:bCs/>
          <w:color w:val="auto"/>
        </w:rPr>
        <w:t>-</w:t>
      </w:r>
      <w:r w:rsidRPr="007E6EA8">
        <w:rPr>
          <w:rFonts w:ascii="Times New Roman" w:hAnsi="Times New Roman" w:cs="Times New Roman"/>
          <w:b/>
          <w:bCs/>
          <w:color w:val="auto"/>
        </w:rPr>
        <w:t>Text Markup Language</w:t>
      </w:r>
      <w:r w:rsidRPr="007E6EA8">
        <w:rPr>
          <w:rFonts w:ascii="Times New Roman" w:hAnsi="Times New Roman" w:cs="Times New Roman"/>
          <w:color w:val="auto"/>
        </w:rPr>
        <w:t xml:space="preserve">, is the standard markup language used to create web pages. It’s a combination of Hypertext, which defines the link between web pages, and Markup language, which is used to define the text document within tags to structure web pages. This language is used to annotate text so that machines can understand and manipulate it accordingly. HTML is human-readable and uses tags to define what manipulation has to be done on the text. </w:t>
      </w:r>
      <w:r w:rsidR="00C27083" w:rsidRPr="007E6EA8">
        <w:rPr>
          <w:rFonts w:ascii="Times New Roman" w:hAnsi="Times New Roman" w:cs="Times New Roman"/>
          <w:color w:val="auto"/>
        </w:rPr>
        <w:t xml:space="preserve">HTML is a simple scripting language that is interpreted within a web browser. It provides functionality to identify and specify how information is presented to the user. Some of the important features of HTML that make it ideal for online representation of information are – </w:t>
      </w:r>
    </w:p>
    <w:p w14:paraId="04E5C5EE" w14:textId="77777777" w:rsidR="00C27083" w:rsidRPr="007E6EA8" w:rsidRDefault="00C27083" w:rsidP="00C27083">
      <w:pPr>
        <w:pStyle w:val="WW-Default"/>
        <w:numPr>
          <w:ilvl w:val="0"/>
          <w:numId w:val="14"/>
        </w:numPr>
        <w:spacing w:after="240" w:line="360" w:lineRule="auto"/>
        <w:ind w:left="0" w:firstLine="0"/>
        <w:jc w:val="both"/>
        <w:rPr>
          <w:rFonts w:ascii="Times New Roman" w:hAnsi="Times New Roman" w:cs="Times New Roman"/>
          <w:color w:val="auto"/>
        </w:rPr>
      </w:pPr>
      <w:r w:rsidRPr="007E6EA8">
        <w:rPr>
          <w:rFonts w:ascii="Times New Roman" w:hAnsi="Times New Roman" w:cs="Times New Roman"/>
          <w:color w:val="auto"/>
        </w:rPr>
        <w:t xml:space="preserve">Ease of Use – HTML constructs are very easy to comprehend, and can be used </w:t>
      </w:r>
      <w:r w:rsidR="00DF78CE" w:rsidRPr="007E6EA8">
        <w:rPr>
          <w:rFonts w:ascii="Times New Roman" w:hAnsi="Times New Roman" w:cs="Times New Roman"/>
          <w:color w:val="auto"/>
        </w:rPr>
        <w:tab/>
      </w:r>
      <w:r w:rsidRPr="007E6EA8">
        <w:rPr>
          <w:rFonts w:ascii="Times New Roman" w:hAnsi="Times New Roman" w:cs="Times New Roman"/>
          <w:color w:val="auto"/>
        </w:rPr>
        <w:t xml:space="preserve">effectively by anybody. </w:t>
      </w:r>
    </w:p>
    <w:p w14:paraId="7DE6ED5C" w14:textId="77777777" w:rsidR="00C27083" w:rsidRPr="007E6EA8" w:rsidRDefault="00C27083" w:rsidP="00C27083">
      <w:pPr>
        <w:pStyle w:val="WW-Default"/>
        <w:numPr>
          <w:ilvl w:val="0"/>
          <w:numId w:val="14"/>
        </w:numPr>
        <w:spacing w:after="240" w:line="360" w:lineRule="auto"/>
        <w:ind w:left="0" w:firstLine="0"/>
        <w:jc w:val="both"/>
        <w:rPr>
          <w:rFonts w:ascii="Times New Roman" w:eastAsia="Arial" w:hAnsi="Times New Roman" w:cs="Times New Roman"/>
          <w:color w:val="auto"/>
        </w:rPr>
      </w:pPr>
      <w:r w:rsidRPr="007E6EA8">
        <w:rPr>
          <w:rFonts w:ascii="Times New Roman" w:hAnsi="Times New Roman" w:cs="Times New Roman"/>
          <w:color w:val="auto"/>
        </w:rPr>
        <w:lastRenderedPageBreak/>
        <w:t xml:space="preserve">Machine Independence – The methodology used by HTML to </w:t>
      </w:r>
      <w:proofErr w:type="spellStart"/>
      <w:r w:rsidRPr="007E6EA8">
        <w:rPr>
          <w:rFonts w:ascii="Times New Roman" w:hAnsi="Times New Roman" w:cs="Times New Roman"/>
          <w:color w:val="auto"/>
        </w:rPr>
        <w:t>mark up</w:t>
      </w:r>
      <w:proofErr w:type="spellEnd"/>
      <w:r w:rsidRPr="007E6EA8">
        <w:rPr>
          <w:rFonts w:ascii="Times New Roman" w:hAnsi="Times New Roman" w:cs="Times New Roman"/>
          <w:color w:val="auto"/>
        </w:rPr>
        <w:t xml:space="preserve"> information is </w:t>
      </w:r>
      <w:r w:rsidR="00DF78CE" w:rsidRPr="007E6EA8">
        <w:rPr>
          <w:rFonts w:ascii="Times New Roman" w:hAnsi="Times New Roman" w:cs="Times New Roman"/>
          <w:color w:val="auto"/>
        </w:rPr>
        <w:tab/>
      </w:r>
      <w:r w:rsidRPr="007E6EA8">
        <w:rPr>
          <w:rFonts w:ascii="Times New Roman" w:hAnsi="Times New Roman" w:cs="Times New Roman"/>
          <w:color w:val="auto"/>
        </w:rPr>
        <w:t xml:space="preserve">independent of its representation on a particular hardware or software architecture. </w:t>
      </w:r>
    </w:p>
    <w:p w14:paraId="1F2CE194" w14:textId="77777777" w:rsidR="00C27083" w:rsidRPr="007E6EA8" w:rsidRDefault="00C27083" w:rsidP="00C27083">
      <w:pPr>
        <w:pStyle w:val="WW-Default"/>
        <w:numPr>
          <w:ilvl w:val="0"/>
          <w:numId w:val="14"/>
        </w:numPr>
        <w:spacing w:after="240" w:line="360" w:lineRule="auto"/>
        <w:ind w:left="0" w:firstLine="0"/>
        <w:jc w:val="both"/>
        <w:rPr>
          <w:rFonts w:ascii="Times New Roman" w:eastAsia="Arial" w:hAnsi="Times New Roman" w:cs="Times New Roman"/>
          <w:color w:val="auto"/>
        </w:rPr>
      </w:pPr>
      <w:r w:rsidRPr="007E6EA8">
        <w:rPr>
          <w:rFonts w:ascii="Times New Roman" w:hAnsi="Times New Roman" w:cs="Times New Roman"/>
          <w:color w:val="auto"/>
        </w:rPr>
        <w:t xml:space="preserve">Standardization – HTML syntax is a worldwide standard, developed by the W3C </w:t>
      </w:r>
    </w:p>
    <w:p w14:paraId="17D6A7AF" w14:textId="77777777" w:rsidR="00C27083" w:rsidRPr="007E6EA8" w:rsidRDefault="00C27083" w:rsidP="00C27083">
      <w:pPr>
        <w:pStyle w:val="WW-Default"/>
        <w:numPr>
          <w:ilvl w:val="0"/>
          <w:numId w:val="14"/>
        </w:numPr>
        <w:spacing w:after="240" w:line="360" w:lineRule="auto"/>
        <w:ind w:left="0" w:firstLine="0"/>
        <w:jc w:val="both"/>
        <w:rPr>
          <w:rFonts w:ascii="Times New Roman" w:eastAsia="Arial" w:hAnsi="Times New Roman" w:cs="Times New Roman"/>
          <w:color w:val="auto"/>
        </w:rPr>
      </w:pPr>
      <w:r w:rsidRPr="007E6EA8">
        <w:rPr>
          <w:rFonts w:ascii="Times New Roman" w:hAnsi="Times New Roman" w:cs="Times New Roman"/>
          <w:color w:val="auto"/>
        </w:rPr>
        <w:t>Flexible – HTML has been extended in many forms to provide additional functionality.</w:t>
      </w:r>
    </w:p>
    <w:p w14:paraId="20EBB1E7" w14:textId="77777777" w:rsidR="00CF5324" w:rsidRPr="007E6EA8" w:rsidRDefault="00CF5324" w:rsidP="00CF5324">
      <w:pPr>
        <w:pStyle w:val="WW-Default"/>
        <w:spacing w:after="240" w:line="360" w:lineRule="auto"/>
        <w:jc w:val="both"/>
        <w:rPr>
          <w:rFonts w:ascii="Times New Roman" w:eastAsia="Arial" w:hAnsi="Times New Roman" w:cs="Times New Roman"/>
          <w:color w:val="auto"/>
        </w:rPr>
      </w:pPr>
    </w:p>
    <w:p w14:paraId="0D14AFC8" w14:textId="77777777" w:rsidR="00C27083" w:rsidRPr="007E6EA8" w:rsidRDefault="00DF78CE" w:rsidP="00C27083">
      <w:pPr>
        <w:pStyle w:val="NormalWeb"/>
        <w:spacing w:after="0" w:line="360" w:lineRule="auto"/>
        <w:ind w:left="0"/>
        <w:jc w:val="both"/>
        <w:rPr>
          <w:b/>
          <w:u w:val="single"/>
        </w:rPr>
      </w:pPr>
      <w:r w:rsidRPr="007E6EA8">
        <w:rPr>
          <w:b/>
          <w:bCs/>
        </w:rPr>
        <w:t>3.2.4.</w:t>
      </w:r>
      <w:r w:rsidR="00CF5324" w:rsidRPr="007E6EA8">
        <w:rPr>
          <w:b/>
          <w:bCs/>
        </w:rPr>
        <w:t xml:space="preserve">3 </w:t>
      </w:r>
      <w:r w:rsidRPr="007E6EA8">
        <w:rPr>
          <w:b/>
        </w:rPr>
        <w:t>CSS: CASCADING STYLE SHEET</w:t>
      </w:r>
    </w:p>
    <w:p w14:paraId="6DA83C5B" w14:textId="77777777" w:rsidR="00C27083" w:rsidRPr="007E6EA8" w:rsidRDefault="00C27083" w:rsidP="00C27083">
      <w:pPr>
        <w:spacing w:after="120" w:line="360" w:lineRule="auto"/>
        <w:jc w:val="both"/>
        <w:rPr>
          <w:rFonts w:ascii="Times New Roman" w:hAnsi="Times New Roman"/>
          <w:bCs/>
          <w:sz w:val="24"/>
          <w:szCs w:val="24"/>
        </w:rPr>
      </w:pPr>
      <w:proofErr w:type="gramStart"/>
      <w:r w:rsidRPr="007E6EA8">
        <w:rPr>
          <w:rFonts w:ascii="Times New Roman" w:hAnsi="Times New Roman"/>
          <w:bCs/>
          <w:sz w:val="24"/>
          <w:szCs w:val="24"/>
        </w:rPr>
        <w:t>Basically</w:t>
      </w:r>
      <w:proofErr w:type="gramEnd"/>
      <w:r w:rsidRPr="007E6EA8">
        <w:rPr>
          <w:rFonts w:ascii="Times New Roman" w:hAnsi="Times New Roman"/>
          <w:bCs/>
          <w:sz w:val="24"/>
          <w:szCs w:val="24"/>
        </w:rPr>
        <w:t xml:space="preserve"> used for styling purpose.</w:t>
      </w:r>
    </w:p>
    <w:p w14:paraId="6A2071CE" w14:textId="77777777" w:rsidR="00C27083" w:rsidRPr="007E6EA8" w:rsidRDefault="00C27083" w:rsidP="00C27083">
      <w:pPr>
        <w:spacing w:line="360" w:lineRule="auto"/>
        <w:jc w:val="both"/>
        <w:rPr>
          <w:rFonts w:ascii="Times New Roman" w:hAnsi="Times New Roman"/>
          <w:bCs/>
          <w:sz w:val="24"/>
          <w:szCs w:val="24"/>
        </w:rPr>
      </w:pPr>
      <w:r w:rsidRPr="007E6EA8">
        <w:rPr>
          <w:rFonts w:ascii="Times New Roman" w:hAnsi="Times New Roman"/>
          <w:bCs/>
          <w:sz w:val="24"/>
          <w:szCs w:val="24"/>
        </w:rPr>
        <w:t>Syntax:</w:t>
      </w:r>
    </w:p>
    <w:p w14:paraId="79BAEAB0" w14:textId="77777777" w:rsidR="004D3CEC" w:rsidRPr="007E6EA8" w:rsidRDefault="00C042DC" w:rsidP="004D3CEC">
      <w:pPr>
        <w:pStyle w:val="NormalWeb"/>
        <w:spacing w:before="100" w:beforeAutospacing="1" w:after="100" w:afterAutospacing="1" w:line="360" w:lineRule="auto"/>
        <w:ind w:left="0"/>
      </w:pPr>
      <w:r w:rsidRPr="007E6EA8">
        <w:rPr>
          <w:noProof/>
          <w:lang w:bidi="ar-SA"/>
        </w:rPr>
        <w:drawing>
          <wp:inline distT="0" distB="0" distL="0" distR="0" wp14:anchorId="6D865F5B" wp14:editId="57051DB8">
            <wp:extent cx="3162300" cy="1638300"/>
            <wp:effectExtent l="0" t="0" r="0" b="0"/>
            <wp:docPr id="564407908" name="Picture 35" descr="Figure explaining selector, property an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xplaining selector, property and valu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300" cy="1638300"/>
                    </a:xfrm>
                    <a:prstGeom prst="rect">
                      <a:avLst/>
                    </a:prstGeom>
                    <a:noFill/>
                    <a:ln>
                      <a:noFill/>
                    </a:ln>
                  </pic:spPr>
                </pic:pic>
              </a:graphicData>
            </a:graphic>
          </wp:inline>
        </w:drawing>
      </w:r>
    </w:p>
    <w:p w14:paraId="12CA4FA3" w14:textId="77777777" w:rsidR="004D3CEC" w:rsidRPr="007E6EA8" w:rsidRDefault="004D3CEC" w:rsidP="004D3CEC">
      <w:pPr>
        <w:pStyle w:val="NormalWeb"/>
        <w:spacing w:before="100" w:beforeAutospacing="1" w:after="100" w:afterAutospacing="1" w:line="360" w:lineRule="auto"/>
        <w:ind w:left="0"/>
      </w:pPr>
    </w:p>
    <w:p w14:paraId="765DD0B1" w14:textId="77777777" w:rsidR="004D3CEC" w:rsidRPr="007E6EA8" w:rsidRDefault="004D3CEC" w:rsidP="004D3CEC">
      <w:pPr>
        <w:pStyle w:val="NormalWeb"/>
        <w:spacing w:after="0" w:line="360" w:lineRule="auto"/>
        <w:ind w:left="0"/>
        <w:jc w:val="both"/>
      </w:pPr>
      <w:r w:rsidRPr="007E6EA8">
        <w:t>A CSS rule has two main parts: a selector, and one or more declarations:</w:t>
      </w:r>
    </w:p>
    <w:p w14:paraId="081C0426" w14:textId="77777777" w:rsidR="004D3CEC" w:rsidRPr="007E6EA8" w:rsidRDefault="004D3CEC" w:rsidP="004D3CEC">
      <w:pPr>
        <w:pStyle w:val="NormalWeb"/>
        <w:spacing w:after="0" w:line="360" w:lineRule="auto"/>
        <w:ind w:left="0"/>
        <w:jc w:val="both"/>
      </w:pPr>
      <w:r w:rsidRPr="007E6EA8">
        <w:t>The selector is normally the HTML element you want to style.</w:t>
      </w:r>
    </w:p>
    <w:p w14:paraId="35D7E45F" w14:textId="77777777" w:rsidR="004D3CEC" w:rsidRPr="007E6EA8" w:rsidRDefault="004D3CEC" w:rsidP="004D3CEC">
      <w:pPr>
        <w:pStyle w:val="NormalWeb"/>
        <w:spacing w:after="0" w:line="360" w:lineRule="auto"/>
        <w:ind w:left="0"/>
        <w:jc w:val="both"/>
      </w:pPr>
      <w:r w:rsidRPr="007E6EA8">
        <w:t>Each declaration consists of a property and a value.</w:t>
      </w:r>
    </w:p>
    <w:p w14:paraId="3660DDB0" w14:textId="77777777" w:rsidR="00307772" w:rsidRPr="007E6EA8" w:rsidRDefault="00307772" w:rsidP="00307772">
      <w:pPr>
        <w:pStyle w:val="NormalWeb"/>
        <w:spacing w:after="0" w:line="360" w:lineRule="auto"/>
        <w:ind w:left="0"/>
        <w:jc w:val="both"/>
      </w:pPr>
      <w:r w:rsidRPr="007E6EA8">
        <w:t xml:space="preserve">This page will be </w:t>
      </w:r>
      <w:proofErr w:type="gramStart"/>
      <w:r w:rsidRPr="007E6EA8">
        <w:t>save</w:t>
      </w:r>
      <w:proofErr w:type="gramEnd"/>
      <w:r w:rsidRPr="007E6EA8">
        <w:t xml:space="preserve"> with the extension .</w:t>
      </w:r>
      <w:proofErr w:type="spellStart"/>
      <w:r w:rsidRPr="007E6EA8">
        <w:t>css</w:t>
      </w:r>
      <w:proofErr w:type="spellEnd"/>
    </w:p>
    <w:p w14:paraId="3D258639" w14:textId="77777777" w:rsidR="00307772" w:rsidRPr="007E6EA8" w:rsidRDefault="00307772" w:rsidP="00307772">
      <w:pPr>
        <w:pStyle w:val="NormalWeb"/>
        <w:spacing w:after="0" w:line="360" w:lineRule="auto"/>
        <w:ind w:left="0"/>
        <w:jc w:val="both"/>
      </w:pPr>
      <w:r w:rsidRPr="007E6EA8">
        <w:t>The property is the style attribute you want to change. Each property has a value.</w:t>
      </w:r>
    </w:p>
    <w:p w14:paraId="639B1804" w14:textId="77777777" w:rsidR="00307772" w:rsidRPr="007E6EA8" w:rsidRDefault="00307772" w:rsidP="00307772">
      <w:pPr>
        <w:pStyle w:val="NormalWeb"/>
        <w:spacing w:after="0" w:line="360" w:lineRule="auto"/>
        <w:ind w:left="0"/>
        <w:jc w:val="both"/>
      </w:pPr>
    </w:p>
    <w:p w14:paraId="4FF52D17" w14:textId="77777777" w:rsidR="00307772" w:rsidRPr="007E6EA8" w:rsidRDefault="00307772" w:rsidP="00307772">
      <w:pPr>
        <w:pStyle w:val="NormalWeb"/>
        <w:spacing w:after="0" w:line="360" w:lineRule="auto"/>
        <w:ind w:left="0"/>
        <w:jc w:val="both"/>
        <w:rPr>
          <w:rStyle w:val="apple-style-span"/>
        </w:rPr>
      </w:pPr>
      <w:r w:rsidRPr="007E6EA8">
        <w:rPr>
          <w:rStyle w:val="fancyfirst"/>
        </w:rPr>
        <w:t>C</w:t>
      </w:r>
      <w:r w:rsidRPr="007E6EA8">
        <w:rPr>
          <w:rStyle w:val="apple-style-span"/>
        </w:rPr>
        <w:t>SS can be added to your pages at 3 different levels:</w:t>
      </w:r>
    </w:p>
    <w:p w14:paraId="0BCFAAD1" w14:textId="77777777" w:rsidR="00307772" w:rsidRPr="007E6EA8" w:rsidRDefault="00307772" w:rsidP="00307772">
      <w:pPr>
        <w:pStyle w:val="NormalWeb"/>
        <w:numPr>
          <w:ilvl w:val="0"/>
          <w:numId w:val="15"/>
        </w:numPr>
        <w:spacing w:after="0" w:line="360" w:lineRule="auto"/>
        <w:ind w:left="0" w:firstLine="0"/>
        <w:jc w:val="both"/>
        <w:rPr>
          <w:rStyle w:val="apple-style-span"/>
        </w:rPr>
      </w:pPr>
      <w:r w:rsidRPr="007E6EA8">
        <w:rPr>
          <w:rStyle w:val="apple-style-span"/>
        </w:rPr>
        <w:t>Internal</w:t>
      </w:r>
    </w:p>
    <w:p w14:paraId="38D8D723" w14:textId="77777777" w:rsidR="00307772" w:rsidRPr="007E6EA8" w:rsidRDefault="00307772" w:rsidP="00307772">
      <w:pPr>
        <w:pStyle w:val="NormalWeb"/>
        <w:numPr>
          <w:ilvl w:val="0"/>
          <w:numId w:val="15"/>
        </w:numPr>
        <w:spacing w:after="0" w:line="360" w:lineRule="auto"/>
        <w:ind w:left="0" w:firstLine="0"/>
        <w:jc w:val="both"/>
        <w:rPr>
          <w:rStyle w:val="apple-style-span"/>
        </w:rPr>
      </w:pPr>
      <w:r w:rsidRPr="007E6EA8">
        <w:rPr>
          <w:rStyle w:val="apple-style-span"/>
        </w:rPr>
        <w:t>External</w:t>
      </w:r>
    </w:p>
    <w:p w14:paraId="71C230EE" w14:textId="77777777" w:rsidR="00307772" w:rsidRPr="007E6EA8" w:rsidRDefault="00307772" w:rsidP="00307772">
      <w:pPr>
        <w:pStyle w:val="NormalWeb"/>
        <w:numPr>
          <w:ilvl w:val="0"/>
          <w:numId w:val="15"/>
        </w:numPr>
        <w:spacing w:after="0" w:line="360" w:lineRule="auto"/>
        <w:ind w:left="0" w:firstLine="0"/>
        <w:jc w:val="both"/>
        <w:rPr>
          <w:rStyle w:val="apple-style-span"/>
        </w:rPr>
      </w:pPr>
      <w:r w:rsidRPr="007E6EA8">
        <w:rPr>
          <w:rStyle w:val="apple-style-span"/>
        </w:rPr>
        <w:t>Inline</w:t>
      </w:r>
    </w:p>
    <w:p w14:paraId="41DC04C9" w14:textId="77777777" w:rsidR="004B0C59" w:rsidRPr="007E6EA8" w:rsidRDefault="004B0C59" w:rsidP="004B0C59">
      <w:pPr>
        <w:pStyle w:val="NormalWeb"/>
        <w:spacing w:after="0" w:line="360" w:lineRule="auto"/>
        <w:ind w:left="0"/>
        <w:jc w:val="both"/>
        <w:rPr>
          <w:rStyle w:val="apple-style-span"/>
        </w:rPr>
      </w:pPr>
    </w:p>
    <w:p w14:paraId="30B06345" w14:textId="77777777" w:rsidR="004B0C59" w:rsidRPr="007E6EA8" w:rsidRDefault="004B0C59" w:rsidP="004B0C59">
      <w:pPr>
        <w:pStyle w:val="WW-Default"/>
        <w:spacing w:after="240" w:line="360" w:lineRule="auto"/>
        <w:rPr>
          <w:rFonts w:ascii="Times New Roman" w:eastAsia="Arial" w:hAnsi="Times New Roman" w:cs="Times New Roman"/>
          <w:b/>
          <w:color w:val="auto"/>
        </w:rPr>
      </w:pPr>
      <w:r w:rsidRPr="007E6EA8">
        <w:rPr>
          <w:rFonts w:ascii="Times New Roman" w:hAnsi="Times New Roman" w:cs="Times New Roman"/>
          <w:b/>
          <w:bCs/>
          <w:color w:val="auto"/>
        </w:rPr>
        <w:t>3.2.4.</w:t>
      </w:r>
      <w:r w:rsidR="00CF5324" w:rsidRPr="007E6EA8">
        <w:rPr>
          <w:rFonts w:ascii="Times New Roman" w:hAnsi="Times New Roman" w:cs="Times New Roman"/>
          <w:b/>
          <w:bCs/>
          <w:color w:val="auto"/>
        </w:rPr>
        <w:t xml:space="preserve">4 </w:t>
      </w:r>
      <w:r w:rsidR="00240C81">
        <w:rPr>
          <w:rFonts w:ascii="Times New Roman" w:hAnsi="Times New Roman" w:cs="Times New Roman"/>
          <w:b/>
          <w:bCs/>
          <w:color w:val="auto"/>
        </w:rPr>
        <w:t xml:space="preserve"> </w:t>
      </w:r>
      <w:r w:rsidRPr="007E6EA8">
        <w:rPr>
          <w:rFonts w:ascii="Times New Roman" w:hAnsi="Times New Roman" w:cs="Times New Roman"/>
          <w:b/>
          <w:bCs/>
          <w:color w:val="auto"/>
        </w:rPr>
        <w:t xml:space="preserve"> APACHE</w:t>
      </w:r>
      <w:r w:rsidRPr="007E6EA8">
        <w:rPr>
          <w:rFonts w:ascii="Times New Roman" w:hAnsi="Times New Roman" w:cs="Times New Roman"/>
          <w:b/>
          <w:bCs/>
          <w:color w:val="auto"/>
        </w:rPr>
        <w:tab/>
      </w:r>
    </w:p>
    <w:p w14:paraId="79DD1625" w14:textId="77777777" w:rsidR="00CF5324" w:rsidRPr="007E6EA8" w:rsidRDefault="00CF5324" w:rsidP="00CF5324">
      <w:pPr>
        <w:pStyle w:val="WW-Default"/>
        <w:spacing w:line="360" w:lineRule="auto"/>
        <w:rPr>
          <w:rFonts w:ascii="Times New Roman" w:hAnsi="Times New Roman" w:cs="Times New Roman"/>
          <w:lang w:val="en-IN"/>
        </w:rPr>
      </w:pPr>
      <w:r w:rsidRPr="007E6EA8">
        <w:rPr>
          <w:rFonts w:ascii="Times New Roman" w:hAnsi="Times New Roman" w:cs="Times New Roman"/>
          <w:lang w:val="en-IN"/>
        </w:rPr>
        <w:lastRenderedPageBreak/>
        <w:t xml:space="preserve">Apache is free and open-source software of web server that is used by </w:t>
      </w:r>
      <w:proofErr w:type="spellStart"/>
      <w:r w:rsidRPr="007E6EA8">
        <w:rPr>
          <w:rFonts w:ascii="Times New Roman" w:hAnsi="Times New Roman" w:cs="Times New Roman"/>
          <w:lang w:val="en-IN"/>
        </w:rPr>
        <w:t>approx</w:t>
      </w:r>
      <w:proofErr w:type="spellEnd"/>
      <w:r w:rsidRPr="007E6EA8">
        <w:rPr>
          <w:rFonts w:ascii="Times New Roman" w:hAnsi="Times New Roman" w:cs="Times New Roman"/>
          <w:lang w:val="en-IN"/>
        </w:rPr>
        <w:t> </w:t>
      </w:r>
      <w:r w:rsidRPr="007E6EA8">
        <w:rPr>
          <w:rFonts w:ascii="Times New Roman" w:hAnsi="Times New Roman" w:cs="Times New Roman"/>
          <w:b/>
          <w:bCs/>
          <w:lang w:val="en-IN"/>
        </w:rPr>
        <w:t>40% of websites</w:t>
      </w:r>
      <w:r w:rsidRPr="007E6EA8">
        <w:rPr>
          <w:rFonts w:ascii="Times New Roman" w:hAnsi="Times New Roman" w:cs="Times New Roman"/>
          <w:lang w:val="en-IN"/>
        </w:rPr>
        <w:t> all over the world. Apache </w:t>
      </w:r>
      <w:hyperlink r:id="rId10" w:history="1">
        <w:r w:rsidRPr="007E6EA8">
          <w:rPr>
            <w:rStyle w:val="Hyperlink"/>
            <w:rFonts w:ascii="Times New Roman" w:hAnsi="Times New Roman" w:cs="Times New Roman"/>
            <w:lang w:val="en-IN"/>
          </w:rPr>
          <w:t>HTTP</w:t>
        </w:r>
      </w:hyperlink>
      <w:r w:rsidRPr="007E6EA8">
        <w:rPr>
          <w:rFonts w:ascii="Times New Roman" w:hAnsi="Times New Roman" w:cs="Times New Roman"/>
          <w:lang w:val="en-IN"/>
        </w:rPr>
        <w:t> Server is its official name. It is developed and maintained by the </w:t>
      </w:r>
      <w:r w:rsidRPr="007E6EA8">
        <w:rPr>
          <w:rFonts w:ascii="Times New Roman" w:hAnsi="Times New Roman" w:cs="Times New Roman"/>
          <w:b/>
          <w:bCs/>
          <w:lang w:val="en-IN"/>
        </w:rPr>
        <w:t>Apache Software Foundation</w:t>
      </w:r>
      <w:r w:rsidRPr="007E6EA8">
        <w:rPr>
          <w:rFonts w:ascii="Times New Roman" w:hAnsi="Times New Roman" w:cs="Times New Roman"/>
          <w:lang w:val="en-IN"/>
        </w:rPr>
        <w:t>. Apache permits the owners of the websites for serving content over the web. It is the reason why it is known as a "</w:t>
      </w:r>
      <w:r w:rsidRPr="007E6EA8">
        <w:rPr>
          <w:rFonts w:ascii="Times New Roman" w:hAnsi="Times New Roman" w:cs="Times New Roman"/>
          <w:b/>
          <w:bCs/>
          <w:lang w:val="en-IN"/>
        </w:rPr>
        <w:t>web server</w:t>
      </w:r>
      <w:r w:rsidRPr="007E6EA8">
        <w:rPr>
          <w:rFonts w:ascii="Times New Roman" w:hAnsi="Times New Roman" w:cs="Times New Roman"/>
          <w:lang w:val="en-IN"/>
        </w:rPr>
        <w:t>." One of the most reliable and old versions of the Apache web server was published in 1995.</w:t>
      </w:r>
    </w:p>
    <w:p w14:paraId="31A77F9B" w14:textId="77777777" w:rsidR="00CF5324" w:rsidRPr="007E6EA8" w:rsidRDefault="00CF5324" w:rsidP="00CF5324">
      <w:pPr>
        <w:pStyle w:val="WW-Default"/>
        <w:spacing w:line="360" w:lineRule="auto"/>
        <w:rPr>
          <w:rFonts w:ascii="Times New Roman" w:hAnsi="Times New Roman" w:cs="Times New Roman"/>
          <w:lang w:val="en-IN"/>
        </w:rPr>
      </w:pPr>
      <w:r w:rsidRPr="007E6EA8">
        <w:rPr>
          <w:rFonts w:ascii="Times New Roman" w:hAnsi="Times New Roman" w:cs="Times New Roman"/>
          <w:lang w:val="en-IN"/>
        </w:rPr>
        <w:t>If someone wishes to visit any website, they fill-out the name of the domain in their browser address bar. The web server will bring the requested files by performing as the virtual delivery person.</w:t>
      </w:r>
    </w:p>
    <w:p w14:paraId="01D72206" w14:textId="77777777" w:rsidR="00DC587E" w:rsidRPr="007E6EA8" w:rsidRDefault="00DC587E" w:rsidP="004B0C59">
      <w:pPr>
        <w:pStyle w:val="WW-Default"/>
        <w:spacing w:line="360" w:lineRule="auto"/>
        <w:jc w:val="both"/>
        <w:rPr>
          <w:rFonts w:ascii="Times New Roman" w:hAnsi="Times New Roman" w:cs="Times New Roman"/>
          <w:color w:val="auto"/>
        </w:rPr>
      </w:pPr>
    </w:p>
    <w:p w14:paraId="3540E2F3" w14:textId="77777777" w:rsidR="004B0C59" w:rsidRPr="007E6EA8" w:rsidRDefault="004B0C59" w:rsidP="004B0C59">
      <w:pPr>
        <w:pStyle w:val="WW-Default"/>
        <w:spacing w:line="360" w:lineRule="auto"/>
        <w:jc w:val="both"/>
        <w:rPr>
          <w:rFonts w:ascii="Times New Roman" w:hAnsi="Times New Roman" w:cs="Times New Roman"/>
          <w:color w:val="auto"/>
        </w:rPr>
      </w:pPr>
    </w:p>
    <w:p w14:paraId="154F428C" w14:textId="77777777" w:rsidR="00DC587E" w:rsidRPr="007E6EA8" w:rsidRDefault="00DC587E" w:rsidP="00DC587E">
      <w:pPr>
        <w:spacing w:line="360" w:lineRule="auto"/>
        <w:jc w:val="both"/>
        <w:rPr>
          <w:rFonts w:ascii="Times New Roman" w:hAnsi="Times New Roman"/>
          <w:b/>
          <w:sz w:val="24"/>
          <w:szCs w:val="24"/>
        </w:rPr>
      </w:pPr>
      <w:r w:rsidRPr="007E6EA8">
        <w:rPr>
          <w:rFonts w:ascii="Times New Roman" w:hAnsi="Times New Roman"/>
          <w:b/>
          <w:sz w:val="24"/>
          <w:szCs w:val="24"/>
        </w:rPr>
        <w:t>3.2.4.5</w:t>
      </w:r>
      <w:r w:rsidR="00240C81">
        <w:rPr>
          <w:rFonts w:ascii="Times New Roman" w:hAnsi="Times New Roman"/>
          <w:b/>
          <w:sz w:val="24"/>
          <w:szCs w:val="24"/>
        </w:rPr>
        <w:t xml:space="preserve"> </w:t>
      </w:r>
      <w:r w:rsidRPr="007E6EA8">
        <w:rPr>
          <w:rFonts w:ascii="Times New Roman" w:hAnsi="Times New Roman"/>
          <w:b/>
          <w:sz w:val="24"/>
          <w:szCs w:val="24"/>
        </w:rPr>
        <w:t xml:space="preserve">  JAVA SCRIPT</w:t>
      </w:r>
    </w:p>
    <w:p w14:paraId="1CB8BD2B" w14:textId="77777777" w:rsidR="00DC587E" w:rsidRPr="007E6EA8" w:rsidRDefault="00DC587E" w:rsidP="00DC587E">
      <w:pPr>
        <w:spacing w:line="360" w:lineRule="auto"/>
        <w:jc w:val="both"/>
        <w:rPr>
          <w:rFonts w:ascii="Times New Roman" w:hAnsi="Times New Roman"/>
          <w:sz w:val="24"/>
          <w:szCs w:val="24"/>
        </w:rPr>
      </w:pPr>
      <w:r w:rsidRPr="007E6EA8">
        <w:rPr>
          <w:rFonts w:ascii="Times New Roman" w:hAnsi="Times New Roman"/>
          <w:sz w:val="24"/>
          <w:szCs w:val="24"/>
        </w:rPr>
        <w:t xml:space="preserve">Java script is one of the most simple, versatile and effective languages used to extend functionality in websites. Uses range from on screen visual effects to processing and calculating data on web pages with ease as well as extended functionality to websites </w:t>
      </w:r>
      <w:proofErr w:type="gramStart"/>
      <w:r w:rsidRPr="007E6EA8">
        <w:rPr>
          <w:rFonts w:ascii="Times New Roman" w:hAnsi="Times New Roman"/>
          <w:sz w:val="24"/>
          <w:szCs w:val="24"/>
        </w:rPr>
        <w:t>using  third</w:t>
      </w:r>
      <w:proofErr w:type="gramEnd"/>
      <w:r w:rsidRPr="007E6EA8">
        <w:rPr>
          <w:rFonts w:ascii="Times New Roman" w:hAnsi="Times New Roman"/>
          <w:sz w:val="24"/>
          <w:szCs w:val="24"/>
        </w:rPr>
        <w:t xml:space="preserve"> party scripts  among  several other handy features, however it  possesses some  negative effects that  might  make you want  to think twice before implementing JavaScript on your website.</w:t>
      </w:r>
    </w:p>
    <w:p w14:paraId="763DD8F5" w14:textId="77777777" w:rsidR="004846EB" w:rsidRPr="007E6EA8" w:rsidRDefault="004846EB" w:rsidP="004846EB">
      <w:pPr>
        <w:spacing w:line="360" w:lineRule="auto"/>
        <w:jc w:val="both"/>
        <w:rPr>
          <w:rFonts w:ascii="Times New Roman" w:hAnsi="Times New Roman"/>
          <w:sz w:val="24"/>
          <w:szCs w:val="24"/>
          <w:lang w:val="en-IN"/>
        </w:rPr>
      </w:pPr>
      <w:r w:rsidRPr="007E6EA8">
        <w:rPr>
          <w:rFonts w:ascii="Times New Roman" w:hAnsi="Times New Roman"/>
          <w:b/>
          <w:bCs/>
          <w:sz w:val="24"/>
          <w:szCs w:val="24"/>
          <w:lang w:val="en-IN"/>
        </w:rPr>
        <w:t>Java</w:t>
      </w:r>
      <w:r w:rsidR="00240C81">
        <w:rPr>
          <w:rFonts w:ascii="Times New Roman" w:hAnsi="Times New Roman"/>
          <w:b/>
          <w:bCs/>
          <w:sz w:val="24"/>
          <w:szCs w:val="24"/>
          <w:lang w:val="en-IN"/>
        </w:rPr>
        <w:t>-</w:t>
      </w:r>
      <w:r w:rsidRPr="007E6EA8">
        <w:rPr>
          <w:rFonts w:ascii="Times New Roman" w:hAnsi="Times New Roman"/>
          <w:b/>
          <w:bCs/>
          <w:sz w:val="24"/>
          <w:szCs w:val="24"/>
          <w:lang w:val="en-IN"/>
        </w:rPr>
        <w:t>scrip</w:t>
      </w:r>
      <w:r w:rsidR="00240C81">
        <w:rPr>
          <w:rFonts w:ascii="Times New Roman" w:hAnsi="Times New Roman"/>
          <w:b/>
          <w:bCs/>
          <w:sz w:val="24"/>
          <w:szCs w:val="24"/>
          <w:lang w:val="en-IN"/>
        </w:rPr>
        <w:t>t</w:t>
      </w:r>
      <w:r w:rsidRPr="007E6EA8">
        <w:rPr>
          <w:rFonts w:ascii="Times New Roman" w:hAnsi="Times New Roman"/>
          <w:sz w:val="24"/>
          <w:szCs w:val="24"/>
          <w:lang w:val="en-IN"/>
        </w:rPr>
        <w:t> </w:t>
      </w:r>
      <w:r w:rsidR="00240C81">
        <w:rPr>
          <w:rFonts w:ascii="Times New Roman" w:hAnsi="Times New Roman"/>
          <w:sz w:val="24"/>
          <w:szCs w:val="24"/>
          <w:lang w:val="en-IN"/>
        </w:rPr>
        <w:t>is</w:t>
      </w:r>
      <w:r w:rsidRPr="007E6EA8">
        <w:rPr>
          <w:rFonts w:ascii="Times New Roman" w:hAnsi="Times New Roman"/>
          <w:sz w:val="24"/>
          <w:szCs w:val="24"/>
          <w:lang w:val="en-IN"/>
        </w:rPr>
        <w:t>a lightweight, cross-platform, single-threaded, and interpreted compiled programming language. It is also known as the scripting language for web</w:t>
      </w:r>
      <w:r w:rsidR="00240C81">
        <w:rPr>
          <w:rFonts w:ascii="Times New Roman" w:hAnsi="Times New Roman"/>
          <w:sz w:val="24"/>
          <w:szCs w:val="24"/>
          <w:lang w:val="en-IN"/>
        </w:rPr>
        <w:t>-</w:t>
      </w:r>
      <w:r w:rsidRPr="007E6EA8">
        <w:rPr>
          <w:rFonts w:ascii="Times New Roman" w:hAnsi="Times New Roman"/>
          <w:sz w:val="24"/>
          <w:szCs w:val="24"/>
          <w:lang w:val="en-IN"/>
        </w:rPr>
        <w:t>pages. It is well-known for the development of web pages, and many non-browser environments also use it.</w:t>
      </w:r>
    </w:p>
    <w:p w14:paraId="3DB93401" w14:textId="77777777" w:rsidR="004846EB" w:rsidRPr="007E6EA8" w:rsidRDefault="004846EB" w:rsidP="00DC587E">
      <w:pPr>
        <w:spacing w:line="360" w:lineRule="auto"/>
        <w:jc w:val="both"/>
        <w:rPr>
          <w:rFonts w:ascii="Times New Roman" w:hAnsi="Times New Roman"/>
          <w:sz w:val="24"/>
          <w:szCs w:val="24"/>
          <w:lang w:val="en-IN"/>
        </w:rPr>
      </w:pPr>
      <w:r w:rsidRPr="007E6EA8">
        <w:rPr>
          <w:rFonts w:ascii="Times New Roman" w:hAnsi="Times New Roman"/>
          <w:sz w:val="24"/>
          <w:szCs w:val="24"/>
          <w:lang w:val="en-IN"/>
        </w:rPr>
        <w:t>Java</w:t>
      </w:r>
      <w:r w:rsidR="00240C81">
        <w:rPr>
          <w:rFonts w:ascii="Times New Roman" w:hAnsi="Times New Roman"/>
          <w:sz w:val="24"/>
          <w:szCs w:val="24"/>
          <w:lang w:val="en-IN"/>
        </w:rPr>
        <w:t>-</w:t>
      </w:r>
      <w:r w:rsidRPr="007E6EA8">
        <w:rPr>
          <w:rFonts w:ascii="Times New Roman" w:hAnsi="Times New Roman"/>
          <w:sz w:val="24"/>
          <w:szCs w:val="24"/>
          <w:lang w:val="en-IN"/>
        </w:rPr>
        <w:t>script is a</w:t>
      </w:r>
      <w:r w:rsidRPr="007E6EA8">
        <w:rPr>
          <w:rFonts w:ascii="Times New Roman" w:hAnsi="Times New Roman"/>
          <w:b/>
          <w:bCs/>
          <w:sz w:val="24"/>
          <w:szCs w:val="24"/>
          <w:lang w:val="en-IN"/>
        </w:rPr>
        <w:t> </w:t>
      </w:r>
      <w:r w:rsidRPr="007E6EA8">
        <w:rPr>
          <w:rFonts w:ascii="Times New Roman" w:hAnsi="Times New Roman"/>
          <w:sz w:val="24"/>
          <w:szCs w:val="24"/>
          <w:lang w:val="en-IN"/>
        </w:rPr>
        <w:t>weakly typed language (dynamically typed). Java</w:t>
      </w:r>
      <w:r w:rsidR="00240C81">
        <w:rPr>
          <w:rFonts w:ascii="Times New Roman" w:hAnsi="Times New Roman"/>
          <w:sz w:val="24"/>
          <w:szCs w:val="24"/>
          <w:lang w:val="en-IN"/>
        </w:rPr>
        <w:t>-</w:t>
      </w:r>
      <w:r w:rsidRPr="007E6EA8">
        <w:rPr>
          <w:rFonts w:ascii="Times New Roman" w:hAnsi="Times New Roman"/>
          <w:sz w:val="24"/>
          <w:szCs w:val="24"/>
          <w:lang w:val="en-IN"/>
        </w:rPr>
        <w:t xml:space="preserve">script can be used </w:t>
      </w:r>
      <w:proofErr w:type="gramStart"/>
      <w:r w:rsidRPr="007E6EA8">
        <w:rPr>
          <w:rFonts w:ascii="Times New Roman" w:hAnsi="Times New Roman"/>
          <w:sz w:val="24"/>
          <w:szCs w:val="24"/>
          <w:lang w:val="en-IN"/>
        </w:rPr>
        <w:t>for  Client</w:t>
      </w:r>
      <w:proofErr w:type="gramEnd"/>
      <w:r w:rsidRPr="007E6EA8">
        <w:rPr>
          <w:rFonts w:ascii="Times New Roman" w:hAnsi="Times New Roman"/>
          <w:sz w:val="24"/>
          <w:szCs w:val="24"/>
          <w:lang w:val="en-IN"/>
        </w:rPr>
        <w:t>-</w:t>
      </w:r>
      <w:r w:rsidR="00240C81">
        <w:rPr>
          <w:rFonts w:ascii="Times New Roman" w:hAnsi="Times New Roman"/>
          <w:sz w:val="24"/>
          <w:szCs w:val="24"/>
          <w:lang w:val="en-IN"/>
        </w:rPr>
        <w:t xml:space="preserve"> </w:t>
      </w:r>
      <w:r w:rsidRPr="007E6EA8">
        <w:rPr>
          <w:rFonts w:ascii="Times New Roman" w:hAnsi="Times New Roman"/>
          <w:sz w:val="24"/>
          <w:szCs w:val="24"/>
          <w:lang w:val="en-IN"/>
        </w:rPr>
        <w:t>side developments as well as Server-side developments. Java</w:t>
      </w:r>
      <w:r w:rsidR="00240C81">
        <w:rPr>
          <w:rFonts w:ascii="Times New Roman" w:hAnsi="Times New Roman"/>
          <w:sz w:val="24"/>
          <w:szCs w:val="24"/>
          <w:lang w:val="en-IN"/>
        </w:rPr>
        <w:t>-</w:t>
      </w:r>
      <w:r w:rsidRPr="007E6EA8">
        <w:rPr>
          <w:rFonts w:ascii="Times New Roman" w:hAnsi="Times New Roman"/>
          <w:sz w:val="24"/>
          <w:szCs w:val="24"/>
          <w:lang w:val="en-IN"/>
        </w:rPr>
        <w:t>script is both an imperative and declarative type of language. Java</w:t>
      </w:r>
      <w:r w:rsidR="00240C81">
        <w:rPr>
          <w:rFonts w:ascii="Times New Roman" w:hAnsi="Times New Roman"/>
          <w:sz w:val="24"/>
          <w:szCs w:val="24"/>
          <w:lang w:val="en-IN"/>
        </w:rPr>
        <w:t>-</w:t>
      </w:r>
      <w:r w:rsidRPr="007E6EA8">
        <w:rPr>
          <w:rFonts w:ascii="Times New Roman" w:hAnsi="Times New Roman"/>
          <w:sz w:val="24"/>
          <w:szCs w:val="24"/>
          <w:lang w:val="en-IN"/>
        </w:rPr>
        <w:t>script contains a standard library of objects, like Array, Date, and Math, and a core set of language elements like operators, control</w:t>
      </w:r>
      <w:r w:rsidR="00240C81">
        <w:rPr>
          <w:rFonts w:ascii="Times New Roman" w:hAnsi="Times New Roman"/>
          <w:sz w:val="24"/>
          <w:szCs w:val="24"/>
          <w:lang w:val="en-IN"/>
        </w:rPr>
        <w:t>-</w:t>
      </w:r>
      <w:r w:rsidRPr="007E6EA8">
        <w:rPr>
          <w:rFonts w:ascii="Times New Roman" w:hAnsi="Times New Roman"/>
          <w:sz w:val="24"/>
          <w:szCs w:val="24"/>
          <w:lang w:val="en-IN"/>
        </w:rPr>
        <w:t>structures, and statements. </w:t>
      </w:r>
    </w:p>
    <w:p w14:paraId="050CCDBA" w14:textId="77777777" w:rsidR="00DC587E" w:rsidRPr="007E6EA8" w:rsidRDefault="004846EB" w:rsidP="00DC587E">
      <w:pPr>
        <w:pStyle w:val="NormalWeb"/>
        <w:spacing w:before="100" w:beforeAutospacing="1" w:after="100" w:afterAutospacing="1" w:line="360" w:lineRule="auto"/>
        <w:ind w:left="0"/>
        <w:jc w:val="both"/>
        <w:rPr>
          <w:rStyle w:val="Strong"/>
          <w:b w:val="0"/>
          <w:bCs w:val="0"/>
          <w:u w:val="single"/>
        </w:rPr>
      </w:pPr>
      <w:r w:rsidRPr="007E6EA8">
        <w:rPr>
          <w:u w:val="single"/>
        </w:rPr>
        <w:t>ADVANTAGES</w:t>
      </w:r>
    </w:p>
    <w:p w14:paraId="573D175C" w14:textId="77777777" w:rsidR="00DC587E" w:rsidRPr="007E6EA8" w:rsidRDefault="00DC587E" w:rsidP="00DC587E">
      <w:pPr>
        <w:numPr>
          <w:ilvl w:val="0"/>
          <w:numId w:val="16"/>
        </w:numPr>
        <w:suppressAutoHyphens/>
        <w:spacing w:before="280" w:after="240" w:line="360" w:lineRule="auto"/>
        <w:ind w:left="0" w:firstLine="0"/>
        <w:jc w:val="both"/>
        <w:rPr>
          <w:rStyle w:val="Strong"/>
          <w:rFonts w:ascii="Times New Roman" w:hAnsi="Times New Roman"/>
          <w:b w:val="0"/>
          <w:bCs w:val="0"/>
          <w:sz w:val="24"/>
          <w:szCs w:val="24"/>
        </w:rPr>
      </w:pPr>
      <w:r w:rsidRPr="007E6EA8">
        <w:rPr>
          <w:rStyle w:val="Strong"/>
          <w:rFonts w:ascii="Times New Roman" w:hAnsi="Times New Roman"/>
          <w:b w:val="0"/>
          <w:bCs w:val="0"/>
          <w:sz w:val="24"/>
          <w:szCs w:val="24"/>
        </w:rPr>
        <w:t>Java is executed on the client side</w:t>
      </w:r>
    </w:p>
    <w:p w14:paraId="5DB60680" w14:textId="77777777" w:rsidR="004846EB" w:rsidRPr="007E6EA8" w:rsidRDefault="00DC587E" w:rsidP="00DC587E">
      <w:pPr>
        <w:numPr>
          <w:ilvl w:val="0"/>
          <w:numId w:val="16"/>
        </w:numPr>
        <w:suppressAutoHyphens/>
        <w:spacing w:before="280" w:after="240" w:line="360" w:lineRule="auto"/>
        <w:ind w:left="0" w:firstLine="0"/>
        <w:jc w:val="both"/>
        <w:rPr>
          <w:rFonts w:ascii="Times New Roman" w:hAnsi="Times New Roman"/>
          <w:b/>
          <w:bCs/>
        </w:rPr>
      </w:pPr>
      <w:r w:rsidRPr="007E6EA8">
        <w:rPr>
          <w:rStyle w:val="Strong"/>
          <w:rFonts w:ascii="Times New Roman" w:hAnsi="Times New Roman"/>
          <w:b w:val="0"/>
          <w:bCs w:val="0"/>
          <w:sz w:val="24"/>
          <w:szCs w:val="24"/>
        </w:rPr>
        <w:t>Java Script is a relatively easy language</w:t>
      </w:r>
    </w:p>
    <w:p w14:paraId="2B2453CA" w14:textId="77777777" w:rsidR="00DC587E" w:rsidRPr="007E6EA8" w:rsidRDefault="00DC587E" w:rsidP="00DC587E">
      <w:pPr>
        <w:numPr>
          <w:ilvl w:val="0"/>
          <w:numId w:val="16"/>
        </w:numPr>
        <w:suppressAutoHyphens/>
        <w:spacing w:before="280" w:after="240" w:line="360" w:lineRule="auto"/>
        <w:ind w:left="0" w:firstLine="0"/>
        <w:jc w:val="both"/>
        <w:rPr>
          <w:rStyle w:val="Strong"/>
          <w:rFonts w:ascii="Times New Roman" w:hAnsi="Times New Roman"/>
          <w:b w:val="0"/>
          <w:bCs w:val="0"/>
        </w:rPr>
      </w:pPr>
      <w:r w:rsidRPr="007E6EA8">
        <w:rPr>
          <w:rStyle w:val="Strong"/>
          <w:rFonts w:ascii="Times New Roman" w:hAnsi="Times New Roman"/>
          <w:b w:val="0"/>
          <w:bCs w:val="0"/>
          <w:sz w:val="24"/>
          <w:szCs w:val="24"/>
        </w:rPr>
        <w:lastRenderedPageBreak/>
        <w:t>JavaScript is relatively fast to the end user</w:t>
      </w:r>
    </w:p>
    <w:p w14:paraId="2BAF2674" w14:textId="77777777" w:rsidR="004846EB" w:rsidRPr="007E6EA8" w:rsidRDefault="00DC587E" w:rsidP="004E129E">
      <w:pPr>
        <w:numPr>
          <w:ilvl w:val="0"/>
          <w:numId w:val="16"/>
        </w:numPr>
        <w:suppressAutoHyphens/>
        <w:spacing w:before="280" w:after="240" w:line="360" w:lineRule="auto"/>
        <w:ind w:left="0" w:firstLine="0"/>
        <w:jc w:val="both"/>
        <w:rPr>
          <w:rStyle w:val="Strong"/>
          <w:rFonts w:ascii="Times New Roman" w:hAnsi="Times New Roman"/>
          <w:b w:val="0"/>
          <w:bCs w:val="0"/>
          <w:sz w:val="24"/>
          <w:szCs w:val="24"/>
          <w:u w:val="single"/>
        </w:rPr>
      </w:pPr>
      <w:r w:rsidRPr="007E6EA8">
        <w:rPr>
          <w:rStyle w:val="Strong"/>
          <w:rFonts w:ascii="Times New Roman" w:hAnsi="Times New Roman"/>
          <w:b w:val="0"/>
          <w:bCs w:val="0"/>
          <w:sz w:val="24"/>
          <w:szCs w:val="24"/>
        </w:rPr>
        <w:t xml:space="preserve"> Extended</w:t>
      </w:r>
      <w:r w:rsidR="00240C81">
        <w:rPr>
          <w:rStyle w:val="Strong"/>
          <w:rFonts w:ascii="Times New Roman" w:hAnsi="Times New Roman"/>
          <w:b w:val="0"/>
          <w:bCs w:val="0"/>
          <w:sz w:val="24"/>
          <w:szCs w:val="24"/>
        </w:rPr>
        <w:t>-</w:t>
      </w:r>
      <w:r w:rsidRPr="007E6EA8">
        <w:rPr>
          <w:rStyle w:val="Strong"/>
          <w:rFonts w:ascii="Times New Roman" w:hAnsi="Times New Roman"/>
          <w:b w:val="0"/>
          <w:bCs w:val="0"/>
          <w:sz w:val="24"/>
          <w:szCs w:val="24"/>
        </w:rPr>
        <w:t xml:space="preserve">functionality to web pages  </w:t>
      </w:r>
    </w:p>
    <w:p w14:paraId="79630136" w14:textId="77777777" w:rsidR="004846EB" w:rsidRPr="007E6EA8" w:rsidRDefault="004846EB" w:rsidP="00DC587E">
      <w:pPr>
        <w:widowControl w:val="0"/>
        <w:overflowPunct w:val="0"/>
        <w:adjustRightInd w:val="0"/>
        <w:spacing w:before="240" w:after="240" w:line="360" w:lineRule="auto"/>
        <w:jc w:val="both"/>
        <w:rPr>
          <w:rFonts w:ascii="Times New Roman" w:hAnsi="Times New Roman"/>
          <w:sz w:val="24"/>
          <w:szCs w:val="24"/>
        </w:rPr>
      </w:pPr>
    </w:p>
    <w:p w14:paraId="663262FC" w14:textId="77777777" w:rsidR="00DC587E" w:rsidRPr="007E6EA8" w:rsidRDefault="00DC587E" w:rsidP="00DC587E">
      <w:pPr>
        <w:widowControl w:val="0"/>
        <w:overflowPunct w:val="0"/>
        <w:adjustRightInd w:val="0"/>
        <w:spacing w:before="240" w:after="240" w:line="360" w:lineRule="auto"/>
        <w:jc w:val="both"/>
        <w:rPr>
          <w:rFonts w:ascii="Times New Roman" w:hAnsi="Times New Roman"/>
          <w:b/>
          <w:kern w:val="28"/>
          <w:sz w:val="24"/>
          <w:szCs w:val="24"/>
        </w:rPr>
      </w:pPr>
      <w:r w:rsidRPr="007E6EA8">
        <w:rPr>
          <w:rFonts w:ascii="Times New Roman" w:hAnsi="Times New Roman"/>
          <w:b/>
          <w:kern w:val="28"/>
          <w:sz w:val="24"/>
          <w:szCs w:val="24"/>
        </w:rPr>
        <w:t xml:space="preserve">3.2.4.6 </w:t>
      </w:r>
      <w:r w:rsidR="004846EB" w:rsidRPr="007E6EA8">
        <w:rPr>
          <w:rFonts w:ascii="Times New Roman" w:hAnsi="Times New Roman"/>
          <w:b/>
          <w:kern w:val="28"/>
          <w:sz w:val="24"/>
          <w:szCs w:val="24"/>
        </w:rPr>
        <w:t xml:space="preserve">  MY SQL</w:t>
      </w:r>
    </w:p>
    <w:p w14:paraId="360C4CD1" w14:textId="77777777" w:rsidR="00DC587E" w:rsidRPr="007E6EA8" w:rsidRDefault="00DC587E" w:rsidP="00DC587E">
      <w:pPr>
        <w:widowControl w:val="0"/>
        <w:overflowPunct w:val="0"/>
        <w:adjustRightInd w:val="0"/>
        <w:spacing w:after="120" w:line="360" w:lineRule="auto"/>
        <w:jc w:val="both"/>
        <w:rPr>
          <w:rFonts w:ascii="Times New Roman" w:hAnsi="Times New Roman"/>
          <w:kern w:val="28"/>
          <w:sz w:val="24"/>
          <w:szCs w:val="24"/>
        </w:rPr>
      </w:pPr>
      <w:r w:rsidRPr="007E6EA8">
        <w:rPr>
          <w:rFonts w:ascii="Times New Roman" w:hAnsi="Times New Roman"/>
          <w:kern w:val="28"/>
          <w:sz w:val="24"/>
          <w:szCs w:val="24"/>
        </w:rPr>
        <w:t>(Used in backend)</w:t>
      </w:r>
    </w:p>
    <w:p w14:paraId="10EBBDA7" w14:textId="77777777" w:rsidR="00DC587E" w:rsidRPr="007E6EA8" w:rsidRDefault="00DC587E" w:rsidP="00DC587E">
      <w:pPr>
        <w:widowControl w:val="0"/>
        <w:overflowPunct w:val="0"/>
        <w:adjustRightInd w:val="0"/>
        <w:spacing w:after="120" w:line="360" w:lineRule="auto"/>
        <w:jc w:val="both"/>
        <w:rPr>
          <w:rFonts w:ascii="Times New Roman" w:hAnsi="Times New Roman"/>
          <w:sz w:val="24"/>
          <w:szCs w:val="24"/>
          <w:u w:val="single"/>
        </w:rPr>
      </w:pPr>
      <w:r w:rsidRPr="007E6EA8">
        <w:rPr>
          <w:rFonts w:ascii="Times New Roman" w:hAnsi="Times New Roman"/>
          <w:sz w:val="24"/>
          <w:szCs w:val="24"/>
          <w:u w:val="single"/>
        </w:rPr>
        <w:t>Introduction:</w:t>
      </w:r>
    </w:p>
    <w:p w14:paraId="3ED76D56" w14:textId="77777777" w:rsidR="002A38F4" w:rsidRPr="007E6EA8" w:rsidRDefault="00240C81" w:rsidP="002A38F4">
      <w:pPr>
        <w:widowControl w:val="0"/>
        <w:overflowPunct w:val="0"/>
        <w:adjustRightInd w:val="0"/>
        <w:spacing w:after="120" w:line="360" w:lineRule="auto"/>
        <w:jc w:val="both"/>
        <w:rPr>
          <w:rFonts w:ascii="Times New Roman" w:hAnsi="Times New Roman"/>
          <w:kern w:val="28"/>
          <w:sz w:val="24"/>
          <w:szCs w:val="24"/>
          <w:lang w:val="en-IN"/>
        </w:rPr>
      </w:pPr>
      <w:r>
        <w:rPr>
          <w:rFonts w:ascii="Times New Roman" w:hAnsi="Times New Roman"/>
          <w:kern w:val="28"/>
          <w:sz w:val="24"/>
          <w:szCs w:val="24"/>
          <w:lang w:val="en-IN"/>
        </w:rPr>
        <w:t>MY</w:t>
      </w:r>
      <w:r w:rsidR="002A38F4" w:rsidRPr="007E6EA8">
        <w:rPr>
          <w:rFonts w:ascii="Times New Roman" w:hAnsi="Times New Roman"/>
          <w:kern w:val="28"/>
          <w:sz w:val="24"/>
          <w:szCs w:val="24"/>
          <w:lang w:val="en-IN"/>
        </w:rPr>
        <w:t>SQL is a relational database management system based on the Structured Query Language, which is the popular language for accessing and managing</w:t>
      </w:r>
      <w:r>
        <w:rPr>
          <w:rFonts w:ascii="Times New Roman" w:hAnsi="Times New Roman"/>
          <w:kern w:val="28"/>
          <w:sz w:val="24"/>
          <w:szCs w:val="24"/>
          <w:lang w:val="en-IN"/>
        </w:rPr>
        <w:t xml:space="preserve"> the records in the database. M</w:t>
      </w:r>
      <w:r w:rsidR="00352877">
        <w:rPr>
          <w:rFonts w:ascii="Times New Roman" w:hAnsi="Times New Roman"/>
          <w:kern w:val="28"/>
          <w:sz w:val="24"/>
          <w:szCs w:val="24"/>
          <w:lang w:val="en-IN"/>
        </w:rPr>
        <w:t>Y</w:t>
      </w:r>
      <w:r w:rsidR="002A38F4" w:rsidRPr="007E6EA8">
        <w:rPr>
          <w:rFonts w:ascii="Times New Roman" w:hAnsi="Times New Roman"/>
          <w:kern w:val="28"/>
          <w:sz w:val="24"/>
          <w:szCs w:val="24"/>
          <w:lang w:val="en-IN"/>
        </w:rPr>
        <w:t>SQL is open-source and free software under the GNU license. It is supported by </w:t>
      </w:r>
      <w:r w:rsidR="002A38F4" w:rsidRPr="007E6EA8">
        <w:rPr>
          <w:rFonts w:ascii="Times New Roman" w:hAnsi="Times New Roman"/>
          <w:b/>
          <w:bCs/>
          <w:kern w:val="28"/>
          <w:sz w:val="24"/>
          <w:szCs w:val="24"/>
          <w:lang w:val="en-IN"/>
        </w:rPr>
        <w:t>Oracle Company</w:t>
      </w:r>
      <w:r w:rsidR="002A38F4" w:rsidRPr="007E6EA8">
        <w:rPr>
          <w:rFonts w:ascii="Times New Roman" w:hAnsi="Times New Roman"/>
          <w:kern w:val="28"/>
          <w:sz w:val="24"/>
          <w:szCs w:val="24"/>
          <w:lang w:val="en-IN"/>
        </w:rPr>
        <w:t>.</w:t>
      </w:r>
    </w:p>
    <w:p w14:paraId="698A4286" w14:textId="77777777" w:rsidR="002A38F4" w:rsidRPr="007E6EA8" w:rsidRDefault="00352877" w:rsidP="00DC587E">
      <w:pPr>
        <w:widowControl w:val="0"/>
        <w:overflowPunct w:val="0"/>
        <w:adjustRightInd w:val="0"/>
        <w:spacing w:after="120" w:line="360" w:lineRule="auto"/>
        <w:jc w:val="both"/>
        <w:rPr>
          <w:rFonts w:ascii="Times New Roman" w:hAnsi="Times New Roman"/>
          <w:kern w:val="28"/>
          <w:sz w:val="24"/>
          <w:szCs w:val="24"/>
          <w:lang w:val="en-IN"/>
        </w:rPr>
      </w:pPr>
      <w:r>
        <w:rPr>
          <w:rFonts w:ascii="Times New Roman" w:hAnsi="Times New Roman"/>
          <w:kern w:val="28"/>
          <w:sz w:val="24"/>
          <w:szCs w:val="24"/>
          <w:lang w:val="en-IN"/>
        </w:rPr>
        <w:t>Our MY</w:t>
      </w:r>
      <w:r w:rsidR="002A38F4" w:rsidRPr="007E6EA8">
        <w:rPr>
          <w:rFonts w:ascii="Times New Roman" w:hAnsi="Times New Roman"/>
          <w:kern w:val="28"/>
          <w:sz w:val="24"/>
          <w:szCs w:val="24"/>
          <w:lang w:val="en-IN"/>
        </w:rPr>
        <w:t>SQL tu</w:t>
      </w:r>
      <w:r>
        <w:rPr>
          <w:rFonts w:ascii="Times New Roman" w:hAnsi="Times New Roman"/>
          <w:kern w:val="28"/>
          <w:sz w:val="24"/>
          <w:szCs w:val="24"/>
          <w:lang w:val="en-IN"/>
        </w:rPr>
        <w:t>torial includes all topics of MY</w:t>
      </w:r>
      <w:r w:rsidR="002A38F4" w:rsidRPr="007E6EA8">
        <w:rPr>
          <w:rFonts w:ascii="Times New Roman" w:hAnsi="Times New Roman"/>
          <w:kern w:val="28"/>
          <w:sz w:val="24"/>
          <w:szCs w:val="24"/>
          <w:lang w:val="en-IN"/>
        </w:rPr>
        <w:t>SQL database that provides for how to manage database and to manipulate data with the help of various SQL queries. These queries are: insert records, update records, delete records, select records, create tables, drop tabl</w:t>
      </w:r>
      <w:r>
        <w:rPr>
          <w:rFonts w:ascii="Times New Roman" w:hAnsi="Times New Roman"/>
          <w:kern w:val="28"/>
          <w:sz w:val="24"/>
          <w:szCs w:val="24"/>
          <w:lang w:val="en-IN"/>
        </w:rPr>
        <w:t>es, etc. There are also given MY</w:t>
      </w:r>
      <w:r w:rsidR="002A38F4" w:rsidRPr="007E6EA8">
        <w:rPr>
          <w:rFonts w:ascii="Times New Roman" w:hAnsi="Times New Roman"/>
          <w:kern w:val="28"/>
          <w:sz w:val="24"/>
          <w:szCs w:val="24"/>
          <w:lang w:val="en-IN"/>
        </w:rPr>
        <w:t>SQL interview questions to h</w:t>
      </w:r>
      <w:r>
        <w:rPr>
          <w:rFonts w:ascii="Times New Roman" w:hAnsi="Times New Roman"/>
          <w:kern w:val="28"/>
          <w:sz w:val="24"/>
          <w:szCs w:val="24"/>
          <w:lang w:val="en-IN"/>
        </w:rPr>
        <w:t>elp you better understand the MY</w:t>
      </w:r>
      <w:r w:rsidR="002A38F4" w:rsidRPr="007E6EA8">
        <w:rPr>
          <w:rFonts w:ascii="Times New Roman" w:hAnsi="Times New Roman"/>
          <w:kern w:val="28"/>
          <w:sz w:val="24"/>
          <w:szCs w:val="24"/>
          <w:lang w:val="en-IN"/>
        </w:rPr>
        <w:t>SQL database.</w:t>
      </w:r>
    </w:p>
    <w:p w14:paraId="7826F70D" w14:textId="77777777" w:rsidR="00DC587E" w:rsidRPr="007E6EA8" w:rsidRDefault="00352877" w:rsidP="00DC587E">
      <w:pPr>
        <w:spacing w:line="360" w:lineRule="auto"/>
        <w:jc w:val="both"/>
        <w:rPr>
          <w:rFonts w:ascii="Times New Roman" w:hAnsi="Times New Roman"/>
          <w:sz w:val="24"/>
          <w:szCs w:val="24"/>
        </w:rPr>
      </w:pPr>
      <w:r>
        <w:rPr>
          <w:rFonts w:ascii="Times New Roman" w:hAnsi="Times New Roman"/>
          <w:sz w:val="24"/>
          <w:szCs w:val="24"/>
        </w:rPr>
        <w:t>MY</w:t>
      </w:r>
      <w:r w:rsidR="00DC587E" w:rsidRPr="007E6EA8">
        <w:rPr>
          <w:rFonts w:ascii="Times New Roman" w:hAnsi="Times New Roman"/>
          <w:sz w:val="24"/>
          <w:szCs w:val="24"/>
        </w:rPr>
        <w:t xml:space="preserve">SQL is the most popular online database. It can be used as a </w:t>
      </w:r>
      <w:proofErr w:type="spellStart"/>
      <w:proofErr w:type="gramStart"/>
      <w:r w:rsidR="00DC587E" w:rsidRPr="007E6EA8">
        <w:rPr>
          <w:rFonts w:ascii="Times New Roman" w:hAnsi="Times New Roman"/>
          <w:sz w:val="24"/>
          <w:szCs w:val="24"/>
        </w:rPr>
        <w:t>stand alone</w:t>
      </w:r>
      <w:proofErr w:type="spellEnd"/>
      <w:proofErr w:type="gramEnd"/>
      <w:r w:rsidR="00DC587E" w:rsidRPr="007E6EA8">
        <w:rPr>
          <w:rFonts w:ascii="Times New Roman" w:hAnsi="Times New Roman"/>
          <w:sz w:val="24"/>
          <w:szCs w:val="24"/>
        </w:rPr>
        <w:t xml:space="preserve"> database, or used as a back-end for your PHP based website. Using a database of information allows to you create on the fly results for your users. </w:t>
      </w:r>
    </w:p>
    <w:p w14:paraId="09E0AEE7" w14:textId="77777777" w:rsidR="00DC587E" w:rsidRPr="007E6EA8" w:rsidRDefault="00352877" w:rsidP="00DC587E">
      <w:pPr>
        <w:pStyle w:val="NormalWeb"/>
        <w:numPr>
          <w:ilvl w:val="0"/>
          <w:numId w:val="17"/>
        </w:numPr>
        <w:spacing w:line="360" w:lineRule="auto"/>
        <w:ind w:left="0" w:firstLine="0"/>
        <w:jc w:val="both"/>
      </w:pPr>
      <w:r>
        <w:t>MY</w:t>
      </w:r>
      <w:r w:rsidR="00DC587E" w:rsidRPr="007E6EA8">
        <w:t>SQL is a database server</w:t>
      </w:r>
    </w:p>
    <w:p w14:paraId="0BA28D17" w14:textId="77777777" w:rsidR="00DC587E" w:rsidRPr="007E6EA8" w:rsidRDefault="00352877" w:rsidP="00DC587E">
      <w:pPr>
        <w:pStyle w:val="NormalWeb"/>
        <w:numPr>
          <w:ilvl w:val="0"/>
          <w:numId w:val="17"/>
        </w:numPr>
        <w:spacing w:line="360" w:lineRule="auto"/>
        <w:ind w:left="0" w:firstLine="0"/>
        <w:jc w:val="both"/>
      </w:pPr>
      <w:r>
        <w:t>MY</w:t>
      </w:r>
      <w:r w:rsidR="00DC587E" w:rsidRPr="007E6EA8">
        <w:t>SQL is ideal for both small and large applications</w:t>
      </w:r>
    </w:p>
    <w:p w14:paraId="760B7588" w14:textId="77777777" w:rsidR="00DC587E" w:rsidRPr="007E6EA8" w:rsidRDefault="00352877" w:rsidP="00DC587E">
      <w:pPr>
        <w:pStyle w:val="NormalWeb"/>
        <w:numPr>
          <w:ilvl w:val="0"/>
          <w:numId w:val="17"/>
        </w:numPr>
        <w:spacing w:line="360" w:lineRule="auto"/>
        <w:ind w:left="0" w:firstLine="0"/>
        <w:jc w:val="both"/>
      </w:pPr>
      <w:r>
        <w:t>MY</w:t>
      </w:r>
      <w:r w:rsidR="00DC587E" w:rsidRPr="007E6EA8">
        <w:t>SQL supports standard SQL</w:t>
      </w:r>
    </w:p>
    <w:p w14:paraId="30A8DBDE" w14:textId="77777777" w:rsidR="00DC587E" w:rsidRPr="007E6EA8" w:rsidRDefault="00352877" w:rsidP="00DC587E">
      <w:pPr>
        <w:pStyle w:val="NormalWeb"/>
        <w:numPr>
          <w:ilvl w:val="0"/>
          <w:numId w:val="17"/>
        </w:numPr>
        <w:spacing w:line="360" w:lineRule="auto"/>
        <w:ind w:left="0" w:firstLine="0"/>
        <w:jc w:val="both"/>
      </w:pPr>
      <w:r>
        <w:t>MY</w:t>
      </w:r>
      <w:r w:rsidR="00DC587E" w:rsidRPr="007E6EA8">
        <w:t>SQL compiles on a number of platforms</w:t>
      </w:r>
    </w:p>
    <w:p w14:paraId="5907980F" w14:textId="77777777" w:rsidR="00DC587E" w:rsidRPr="007E6EA8" w:rsidRDefault="00352877" w:rsidP="00DC587E">
      <w:pPr>
        <w:pStyle w:val="NormalWeb"/>
        <w:numPr>
          <w:ilvl w:val="0"/>
          <w:numId w:val="17"/>
        </w:numPr>
        <w:spacing w:line="360" w:lineRule="auto"/>
        <w:ind w:left="0" w:firstLine="0"/>
        <w:jc w:val="both"/>
      </w:pPr>
      <w:r>
        <w:t>MY</w:t>
      </w:r>
      <w:r w:rsidR="00DC587E" w:rsidRPr="007E6EA8">
        <w:t>SQL is free to download and use</w:t>
      </w:r>
    </w:p>
    <w:p w14:paraId="13614B12" w14:textId="77777777" w:rsidR="002A38F4" w:rsidRPr="007E6EA8" w:rsidRDefault="002A38F4" w:rsidP="002A38F4">
      <w:pPr>
        <w:pStyle w:val="NormalWeb"/>
        <w:spacing w:line="360" w:lineRule="auto"/>
        <w:ind w:left="0"/>
        <w:jc w:val="both"/>
      </w:pPr>
    </w:p>
    <w:p w14:paraId="1689C04B" w14:textId="77777777" w:rsidR="00DC587E" w:rsidRPr="007E6EA8" w:rsidRDefault="00352877" w:rsidP="00DC587E">
      <w:pPr>
        <w:pStyle w:val="NormalWeb"/>
        <w:spacing w:before="100" w:beforeAutospacing="1" w:after="100" w:afterAutospacing="1" w:line="360" w:lineRule="auto"/>
        <w:ind w:left="0"/>
        <w:jc w:val="both"/>
      </w:pPr>
      <w:r>
        <w:t>You can use MY</w:t>
      </w:r>
      <w:r w:rsidR="00DC587E" w:rsidRPr="007E6EA8">
        <w:t xml:space="preserve">SQL to create databases that contain several tables of information, and within each table you can hold several fields of information. Once you have an existing database you can always add more tables, or remove tables at any time. </w:t>
      </w:r>
    </w:p>
    <w:p w14:paraId="3DA2AD0D" w14:textId="77777777" w:rsidR="00DC587E" w:rsidRPr="007E6EA8" w:rsidRDefault="00DC587E" w:rsidP="00DC587E">
      <w:pPr>
        <w:pStyle w:val="NormalWeb"/>
        <w:spacing w:before="100" w:beforeAutospacing="1" w:after="100" w:afterAutospacing="1" w:line="360" w:lineRule="auto"/>
        <w:ind w:left="0"/>
        <w:jc w:val="both"/>
      </w:pPr>
      <w:r w:rsidRPr="007E6EA8">
        <w:t xml:space="preserve">MYSQL is one of the top databases available in the market. MYSQL is a relational database with many advanced features and options. Over time, MYSQL has proved itself to be a fast, </w:t>
      </w:r>
      <w:r w:rsidRPr="007E6EA8">
        <w:lastRenderedPageBreak/>
        <w:t xml:space="preserve">reliable and </w:t>
      </w:r>
      <w:proofErr w:type="gramStart"/>
      <w:r w:rsidRPr="007E6EA8">
        <w:t>cost effective</w:t>
      </w:r>
      <w:proofErr w:type="gramEnd"/>
      <w:r w:rsidRPr="007E6EA8">
        <w:t xml:space="preserve"> competitor to the other more expensive databases like MS SQL Server and Oracle. Here are a few of the advantages of using MYSQL in database development.</w:t>
      </w:r>
    </w:p>
    <w:p w14:paraId="24D5A138" w14:textId="77777777" w:rsidR="00DC587E" w:rsidRPr="007E6EA8" w:rsidRDefault="002A38F4" w:rsidP="00DC587E">
      <w:pPr>
        <w:spacing w:line="360" w:lineRule="auto"/>
        <w:jc w:val="both"/>
        <w:rPr>
          <w:rFonts w:ascii="Times New Roman" w:hAnsi="Times New Roman"/>
          <w:sz w:val="24"/>
          <w:szCs w:val="24"/>
          <w:u w:val="single"/>
        </w:rPr>
      </w:pPr>
      <w:r w:rsidRPr="007E6EA8">
        <w:rPr>
          <w:rFonts w:ascii="Times New Roman" w:hAnsi="Times New Roman"/>
          <w:sz w:val="24"/>
          <w:szCs w:val="24"/>
          <w:u w:val="single"/>
        </w:rPr>
        <w:t xml:space="preserve">ADVANTAGES OF </w:t>
      </w:r>
      <w:r w:rsidR="00DC587E" w:rsidRPr="007E6EA8">
        <w:rPr>
          <w:rFonts w:ascii="Times New Roman" w:hAnsi="Times New Roman"/>
          <w:sz w:val="24"/>
          <w:szCs w:val="24"/>
          <w:u w:val="single"/>
        </w:rPr>
        <w:t xml:space="preserve">MYSQL: </w:t>
      </w:r>
    </w:p>
    <w:p w14:paraId="32969E7D" w14:textId="77777777" w:rsidR="00DC587E" w:rsidRPr="007E6EA8" w:rsidRDefault="00DC587E" w:rsidP="00DC587E">
      <w:pPr>
        <w:pStyle w:val="NormalWeb"/>
        <w:numPr>
          <w:ilvl w:val="0"/>
          <w:numId w:val="18"/>
        </w:numPr>
        <w:spacing w:line="360" w:lineRule="auto"/>
        <w:ind w:left="0" w:firstLine="0"/>
        <w:jc w:val="both"/>
      </w:pPr>
      <w:r w:rsidRPr="007E6EA8">
        <w:t xml:space="preserve"> Open Source</w:t>
      </w:r>
    </w:p>
    <w:p w14:paraId="574ADD47" w14:textId="77777777" w:rsidR="00DC587E" w:rsidRPr="007E6EA8" w:rsidRDefault="00DC587E" w:rsidP="00DC587E">
      <w:pPr>
        <w:pStyle w:val="NormalWeb"/>
        <w:numPr>
          <w:ilvl w:val="0"/>
          <w:numId w:val="18"/>
        </w:numPr>
        <w:spacing w:line="360" w:lineRule="auto"/>
        <w:ind w:left="0" w:firstLine="0"/>
        <w:jc w:val="both"/>
      </w:pPr>
      <w:r w:rsidRPr="007E6EA8">
        <w:t>Fast Development</w:t>
      </w:r>
    </w:p>
    <w:p w14:paraId="6E17CBA6" w14:textId="77777777" w:rsidR="00DC587E" w:rsidRPr="007E6EA8" w:rsidRDefault="00DC587E" w:rsidP="00DC587E">
      <w:pPr>
        <w:pStyle w:val="NormalWeb"/>
        <w:numPr>
          <w:ilvl w:val="0"/>
          <w:numId w:val="18"/>
        </w:numPr>
        <w:spacing w:line="360" w:lineRule="auto"/>
        <w:ind w:left="0" w:firstLine="0"/>
        <w:jc w:val="both"/>
      </w:pPr>
      <w:r w:rsidRPr="007E6EA8">
        <w:t>Better for Small Business</w:t>
      </w:r>
    </w:p>
    <w:p w14:paraId="21EC9DDC" w14:textId="77777777" w:rsidR="00DC587E" w:rsidRPr="007E6EA8" w:rsidRDefault="00DC587E" w:rsidP="00DC587E">
      <w:pPr>
        <w:pStyle w:val="NormalWeb"/>
        <w:numPr>
          <w:ilvl w:val="0"/>
          <w:numId w:val="18"/>
        </w:numPr>
        <w:spacing w:line="360" w:lineRule="auto"/>
        <w:ind w:left="0" w:firstLine="0"/>
        <w:jc w:val="both"/>
      </w:pPr>
      <w:r w:rsidRPr="007E6EA8">
        <w:t>Cross Platform Operability</w:t>
      </w:r>
    </w:p>
    <w:p w14:paraId="0D70D2D2" w14:textId="77777777" w:rsidR="00DC587E" w:rsidRPr="007E6EA8" w:rsidRDefault="00DC587E" w:rsidP="00DC587E">
      <w:pPr>
        <w:pStyle w:val="NormalWeb"/>
        <w:numPr>
          <w:ilvl w:val="0"/>
          <w:numId w:val="18"/>
        </w:numPr>
        <w:spacing w:line="360" w:lineRule="auto"/>
        <w:ind w:left="0" w:firstLine="0"/>
        <w:jc w:val="both"/>
      </w:pPr>
      <w:r w:rsidRPr="007E6EA8">
        <w:t>Security</w:t>
      </w:r>
    </w:p>
    <w:p w14:paraId="3C548A39" w14:textId="77777777" w:rsidR="00DC587E" w:rsidRPr="007E6EA8" w:rsidRDefault="00DC587E" w:rsidP="00DC587E">
      <w:pPr>
        <w:pStyle w:val="NormalWeb"/>
        <w:numPr>
          <w:ilvl w:val="0"/>
          <w:numId w:val="18"/>
        </w:numPr>
        <w:spacing w:line="360" w:lineRule="auto"/>
        <w:ind w:left="0" w:firstLine="0"/>
        <w:jc w:val="both"/>
      </w:pPr>
      <w:r w:rsidRPr="007E6EA8">
        <w:t>Connectivity</w:t>
      </w:r>
    </w:p>
    <w:p w14:paraId="12476E92" w14:textId="77777777" w:rsidR="00AA5E99" w:rsidRPr="007E6EA8" w:rsidRDefault="00AA5E99" w:rsidP="00AA5E99">
      <w:pPr>
        <w:pStyle w:val="NormalWeb"/>
        <w:spacing w:line="360" w:lineRule="auto"/>
        <w:ind w:left="0"/>
        <w:jc w:val="both"/>
      </w:pPr>
    </w:p>
    <w:p w14:paraId="5969A3EA" w14:textId="77777777" w:rsidR="00AD06E9" w:rsidRPr="007E6EA8" w:rsidRDefault="00AD06E9" w:rsidP="00AA5E99">
      <w:pPr>
        <w:pStyle w:val="NormalWeb"/>
        <w:spacing w:line="360" w:lineRule="auto"/>
        <w:ind w:left="0"/>
        <w:jc w:val="both"/>
      </w:pPr>
    </w:p>
    <w:p w14:paraId="44C22FC9" w14:textId="77777777" w:rsidR="002A38F4" w:rsidRPr="007E6EA8" w:rsidRDefault="002A38F4" w:rsidP="00AA5E99">
      <w:pPr>
        <w:pStyle w:val="NormalWeb"/>
        <w:spacing w:line="360" w:lineRule="auto"/>
        <w:ind w:left="0"/>
        <w:jc w:val="both"/>
        <w:rPr>
          <w:b/>
          <w:kern w:val="28"/>
        </w:rPr>
      </w:pPr>
      <w:proofErr w:type="gramStart"/>
      <w:r w:rsidRPr="007E6EA8">
        <w:rPr>
          <w:b/>
          <w:kern w:val="28"/>
        </w:rPr>
        <w:t>3.2.4.7  BOOTSTRAP</w:t>
      </w:r>
      <w:proofErr w:type="gramEnd"/>
      <w:r w:rsidRPr="007E6EA8">
        <w:rPr>
          <w:b/>
          <w:kern w:val="28"/>
        </w:rPr>
        <w:t xml:space="preserve"> </w:t>
      </w:r>
    </w:p>
    <w:p w14:paraId="68AFFB72" w14:textId="77777777" w:rsidR="002A38F4" w:rsidRPr="007E6EA8" w:rsidRDefault="002A38F4" w:rsidP="002A38F4">
      <w:pPr>
        <w:pStyle w:val="NormalWeb"/>
        <w:spacing w:line="360" w:lineRule="auto"/>
        <w:ind w:left="0"/>
        <w:jc w:val="both"/>
        <w:rPr>
          <w:bCs/>
          <w:kern w:val="28"/>
        </w:rPr>
      </w:pPr>
      <w:r w:rsidRPr="007E6EA8">
        <w:rPr>
          <w:bCs/>
          <w:kern w:val="28"/>
        </w:rPr>
        <w:t xml:space="preserve">Bootstrap is a free and open-source tool collection for creating responsive websites and web applications. It is the most popular HTML, CSS, and JavaScript framework for developing responsive, mobile-first websites. It solves many problems which we had once, one of which is the cross-browser compatibility issue. Nowadays, the websites are perfect for all the browsers (IE, Firefox, and Chrome) and for all sizes of screens (Desktop, Tablets, Phablets, and Phones). All thanks to Bootstrap developers -Mark Otto and Jacob Thornton of Twitter, though it was later declared to be an open-source project. Bootstrap has evolved many versions and every time when we want to use this </w:t>
      </w:r>
      <w:proofErr w:type="gramStart"/>
      <w:r w:rsidRPr="007E6EA8">
        <w:rPr>
          <w:bCs/>
          <w:kern w:val="28"/>
        </w:rPr>
        <w:t>framework</w:t>
      </w:r>
      <w:proofErr w:type="gramEnd"/>
      <w:r w:rsidRPr="007E6EA8">
        <w:rPr>
          <w:bCs/>
          <w:kern w:val="28"/>
        </w:rPr>
        <w:t xml:space="preserve"> we can select the version which we want to use.</w:t>
      </w:r>
    </w:p>
    <w:p w14:paraId="424E44EB" w14:textId="77777777" w:rsidR="002A38F4" w:rsidRPr="007E6EA8" w:rsidRDefault="002A38F4" w:rsidP="002A38F4">
      <w:pPr>
        <w:pStyle w:val="NormalWeb"/>
        <w:spacing w:line="360" w:lineRule="auto"/>
        <w:ind w:left="0"/>
        <w:jc w:val="both"/>
        <w:rPr>
          <w:bCs/>
          <w:kern w:val="28"/>
        </w:rPr>
      </w:pPr>
      <w:r w:rsidRPr="007E6EA8">
        <w:rPr>
          <w:b/>
          <w:bCs/>
          <w:kern w:val="28"/>
          <w:lang w:val="en-IN"/>
        </w:rPr>
        <w:t>Why Bootstrap?</w:t>
      </w:r>
      <w:r w:rsidRPr="007E6EA8">
        <w:rPr>
          <w:bCs/>
          <w:kern w:val="28"/>
          <w:lang w:val="en-IN"/>
        </w:rPr>
        <w:t> </w:t>
      </w:r>
    </w:p>
    <w:p w14:paraId="4FB6B28D" w14:textId="77777777" w:rsidR="002A38F4" w:rsidRPr="007E6EA8" w:rsidRDefault="002A38F4" w:rsidP="002A38F4">
      <w:pPr>
        <w:pStyle w:val="NormalWeb"/>
        <w:numPr>
          <w:ilvl w:val="0"/>
          <w:numId w:val="47"/>
        </w:numPr>
        <w:spacing w:line="360" w:lineRule="auto"/>
        <w:rPr>
          <w:bCs/>
          <w:kern w:val="28"/>
          <w:lang w:val="en-IN"/>
        </w:rPr>
      </w:pPr>
      <w:r w:rsidRPr="007E6EA8">
        <w:rPr>
          <w:bCs/>
          <w:kern w:val="28"/>
          <w:lang w:val="en-IN"/>
        </w:rPr>
        <w:t>Faster and Easier Web Development.</w:t>
      </w:r>
    </w:p>
    <w:p w14:paraId="2EECBA7E" w14:textId="77777777" w:rsidR="002A38F4" w:rsidRPr="007E6EA8" w:rsidRDefault="002A38F4" w:rsidP="002A38F4">
      <w:pPr>
        <w:pStyle w:val="NormalWeb"/>
        <w:numPr>
          <w:ilvl w:val="0"/>
          <w:numId w:val="47"/>
        </w:numPr>
        <w:spacing w:line="360" w:lineRule="auto"/>
        <w:rPr>
          <w:bCs/>
          <w:kern w:val="28"/>
          <w:lang w:val="en-IN"/>
        </w:rPr>
      </w:pPr>
      <w:r w:rsidRPr="007E6EA8">
        <w:rPr>
          <w:bCs/>
          <w:kern w:val="28"/>
          <w:lang w:val="en-IN"/>
        </w:rPr>
        <w:t>It creates Platform-independent web pages.</w:t>
      </w:r>
    </w:p>
    <w:p w14:paraId="4ABB437F" w14:textId="77777777" w:rsidR="002A38F4" w:rsidRPr="007E6EA8" w:rsidRDefault="002A38F4" w:rsidP="002A38F4">
      <w:pPr>
        <w:pStyle w:val="NormalWeb"/>
        <w:numPr>
          <w:ilvl w:val="0"/>
          <w:numId w:val="47"/>
        </w:numPr>
        <w:spacing w:line="360" w:lineRule="auto"/>
        <w:rPr>
          <w:bCs/>
          <w:kern w:val="28"/>
          <w:lang w:val="en-IN"/>
        </w:rPr>
      </w:pPr>
      <w:r w:rsidRPr="007E6EA8">
        <w:rPr>
          <w:bCs/>
          <w:kern w:val="28"/>
          <w:lang w:val="en-IN"/>
        </w:rPr>
        <w:t>It creates Responsive Web-pages.</w:t>
      </w:r>
    </w:p>
    <w:p w14:paraId="0D19432B" w14:textId="77777777" w:rsidR="002A38F4" w:rsidRPr="007E6EA8" w:rsidRDefault="002A38F4" w:rsidP="002A38F4">
      <w:pPr>
        <w:pStyle w:val="NormalWeb"/>
        <w:numPr>
          <w:ilvl w:val="0"/>
          <w:numId w:val="47"/>
        </w:numPr>
        <w:spacing w:line="360" w:lineRule="auto"/>
        <w:rPr>
          <w:bCs/>
          <w:kern w:val="28"/>
          <w:lang w:val="en-IN"/>
        </w:rPr>
      </w:pPr>
      <w:r w:rsidRPr="007E6EA8">
        <w:rPr>
          <w:bCs/>
          <w:kern w:val="28"/>
          <w:lang w:val="en-IN"/>
        </w:rPr>
        <w:t>It is designed to be responsive to mobile devices too.</w:t>
      </w:r>
    </w:p>
    <w:p w14:paraId="1D328EE8" w14:textId="77777777" w:rsidR="002A38F4" w:rsidRPr="007E6EA8" w:rsidRDefault="002A38F4" w:rsidP="002A38F4">
      <w:pPr>
        <w:pStyle w:val="NormalWeb"/>
        <w:spacing w:line="360" w:lineRule="auto"/>
        <w:rPr>
          <w:bCs/>
          <w:kern w:val="28"/>
          <w:lang w:val="en-IN"/>
        </w:rPr>
      </w:pPr>
    </w:p>
    <w:p w14:paraId="37A11C4B" w14:textId="77777777" w:rsidR="002A38F4" w:rsidRPr="007E6EA8" w:rsidRDefault="002A38F4" w:rsidP="00AA5E99">
      <w:pPr>
        <w:pStyle w:val="NormalWeb"/>
        <w:spacing w:line="360" w:lineRule="auto"/>
        <w:ind w:left="0"/>
        <w:jc w:val="both"/>
        <w:rPr>
          <w:bCs/>
          <w:kern w:val="28"/>
        </w:rPr>
      </w:pPr>
    </w:p>
    <w:p w14:paraId="3AC7440F" w14:textId="77777777" w:rsidR="002A38F4" w:rsidRPr="007E6EA8" w:rsidRDefault="002A38F4" w:rsidP="00AA5E99">
      <w:pPr>
        <w:pStyle w:val="NormalWeb"/>
        <w:spacing w:line="360" w:lineRule="auto"/>
        <w:ind w:left="0"/>
        <w:jc w:val="both"/>
      </w:pPr>
    </w:p>
    <w:p w14:paraId="098AD2FD" w14:textId="77777777" w:rsidR="00AD06E9" w:rsidRPr="007E6EA8" w:rsidRDefault="00AD06E9" w:rsidP="00AA5E99">
      <w:pPr>
        <w:pStyle w:val="NormalWeb"/>
        <w:spacing w:line="360" w:lineRule="auto"/>
        <w:ind w:left="0"/>
        <w:jc w:val="both"/>
      </w:pPr>
    </w:p>
    <w:p w14:paraId="2DCCD7BA" w14:textId="77777777" w:rsidR="00352877" w:rsidRDefault="00352877" w:rsidP="00AB7FDA">
      <w:pPr>
        <w:pStyle w:val="NormalWeb"/>
        <w:suppressAutoHyphens/>
        <w:spacing w:after="120" w:line="360" w:lineRule="auto"/>
        <w:ind w:left="0"/>
      </w:pPr>
    </w:p>
    <w:p w14:paraId="267CCDAB" w14:textId="77777777" w:rsidR="00AB7FDA" w:rsidRPr="007E6EA8" w:rsidRDefault="00352877" w:rsidP="00AB7FDA">
      <w:pPr>
        <w:pStyle w:val="NormalWeb"/>
        <w:suppressAutoHyphens/>
        <w:spacing w:after="120" w:line="360" w:lineRule="auto"/>
        <w:ind w:left="0"/>
        <w:rPr>
          <w:b/>
          <w:sz w:val="28"/>
          <w:szCs w:val="28"/>
          <w:lang w:eastAsia="zh-CN"/>
        </w:rPr>
      </w:pPr>
      <w:r>
        <w:lastRenderedPageBreak/>
        <w:t xml:space="preserve">                                                     </w:t>
      </w:r>
      <w:r w:rsidR="00AD06E9" w:rsidRPr="007E6EA8">
        <w:rPr>
          <w:b/>
          <w:sz w:val="28"/>
          <w:szCs w:val="28"/>
          <w:lang w:eastAsia="zh-CN"/>
        </w:rPr>
        <w:t>CHAPTER 4</w:t>
      </w:r>
    </w:p>
    <w:p w14:paraId="1CEADD75" w14:textId="77777777" w:rsidR="00AB7FDA" w:rsidRPr="007E6EA8" w:rsidRDefault="00AB7FDA" w:rsidP="00AB7FDA">
      <w:pPr>
        <w:pStyle w:val="NormalWeb"/>
        <w:suppressAutoHyphens/>
        <w:spacing w:after="120" w:line="360" w:lineRule="auto"/>
        <w:ind w:left="0"/>
        <w:rPr>
          <w:b/>
          <w:sz w:val="28"/>
          <w:szCs w:val="28"/>
          <w:lang w:eastAsia="zh-CN"/>
        </w:rPr>
      </w:pPr>
      <w:r w:rsidRPr="007E6EA8">
        <w:rPr>
          <w:b/>
          <w:sz w:val="28"/>
          <w:szCs w:val="28"/>
          <w:lang w:eastAsia="zh-CN"/>
        </w:rPr>
        <w:tab/>
      </w:r>
      <w:r w:rsidRPr="007E6EA8">
        <w:rPr>
          <w:b/>
          <w:sz w:val="28"/>
          <w:szCs w:val="28"/>
          <w:lang w:eastAsia="zh-CN"/>
        </w:rPr>
        <w:tab/>
      </w:r>
      <w:r w:rsidRPr="007E6EA8">
        <w:rPr>
          <w:b/>
          <w:sz w:val="28"/>
          <w:szCs w:val="28"/>
          <w:lang w:eastAsia="zh-CN"/>
        </w:rPr>
        <w:tab/>
      </w:r>
      <w:r w:rsidRPr="007E6EA8">
        <w:rPr>
          <w:b/>
          <w:sz w:val="28"/>
          <w:szCs w:val="28"/>
          <w:lang w:eastAsia="zh-CN"/>
        </w:rPr>
        <w:tab/>
      </w:r>
      <w:r w:rsidR="00AD06E9" w:rsidRPr="007E6EA8">
        <w:rPr>
          <w:b/>
          <w:sz w:val="28"/>
          <w:szCs w:val="28"/>
          <w:lang w:eastAsia="zh-CN"/>
        </w:rPr>
        <w:t>SYSTEM ANALYSIS</w:t>
      </w:r>
    </w:p>
    <w:p w14:paraId="793E9E27" w14:textId="77777777" w:rsidR="00AD06E9" w:rsidRPr="007E6EA8" w:rsidRDefault="00AD06E9" w:rsidP="00AD06E9">
      <w:pPr>
        <w:pStyle w:val="NormalWeb"/>
        <w:suppressAutoHyphens/>
        <w:spacing w:after="120" w:line="360" w:lineRule="auto"/>
        <w:ind w:left="0"/>
        <w:rPr>
          <w:b/>
          <w:sz w:val="28"/>
          <w:szCs w:val="28"/>
          <w:lang w:eastAsia="zh-CN"/>
        </w:rPr>
      </w:pPr>
    </w:p>
    <w:p w14:paraId="72463766" w14:textId="77777777" w:rsidR="002A38F4" w:rsidRPr="007E6EA8" w:rsidRDefault="002A38F4" w:rsidP="00AD06E9">
      <w:pPr>
        <w:pStyle w:val="NormalWeb"/>
        <w:suppressAutoHyphens/>
        <w:spacing w:after="120" w:line="360" w:lineRule="auto"/>
        <w:ind w:left="0"/>
        <w:rPr>
          <w:b/>
          <w:lang w:eastAsia="zh-CN"/>
        </w:rPr>
      </w:pPr>
    </w:p>
    <w:p w14:paraId="0AC8405D" w14:textId="77777777" w:rsidR="00AD06E9" w:rsidRPr="007E6EA8" w:rsidRDefault="00AD06E9" w:rsidP="00AD06E9">
      <w:pPr>
        <w:pStyle w:val="NormalWeb"/>
        <w:suppressAutoHyphens/>
        <w:spacing w:after="120" w:line="360" w:lineRule="auto"/>
        <w:ind w:left="0"/>
        <w:rPr>
          <w:rFonts w:eastAsia="Calibri"/>
          <w:b/>
        </w:rPr>
      </w:pPr>
      <w:r w:rsidRPr="007E6EA8">
        <w:rPr>
          <w:b/>
          <w:lang w:eastAsia="zh-CN"/>
        </w:rPr>
        <w:t xml:space="preserve"> INTRODUCTION</w:t>
      </w:r>
    </w:p>
    <w:p w14:paraId="3F59F073" w14:textId="77777777" w:rsidR="00AD06E9" w:rsidRPr="007E6EA8" w:rsidRDefault="00AD06E9" w:rsidP="00AD06E9">
      <w:pPr>
        <w:pStyle w:val="NormalWeb"/>
        <w:suppressAutoHyphens/>
        <w:spacing w:after="120" w:line="360" w:lineRule="auto"/>
        <w:ind w:left="0"/>
        <w:rPr>
          <w:lang w:eastAsia="zh-CN"/>
        </w:rPr>
      </w:pPr>
      <w:r w:rsidRPr="007E6EA8">
        <w:rPr>
          <w:lang w:eastAsia="zh-CN"/>
        </w:rPr>
        <w:t>System analysis is the process of studying the business processors and procedures, generally referred to as business systems, to see how they can operate and whether improvement is needed. This may involve examining data movement and storage, machines and technology used in the system, programs that control the machines, people providing inputs, doing the processing and receiving the outputs.</w:t>
      </w:r>
      <w:r w:rsidRPr="007E6EA8">
        <w:rPr>
          <w:lang w:eastAsia="zh-CN"/>
        </w:rPr>
        <w:br/>
        <w:t> </w:t>
      </w:r>
    </w:p>
    <w:p w14:paraId="786A3C3F" w14:textId="77777777" w:rsidR="00AD06E9" w:rsidRPr="007E6EA8" w:rsidRDefault="00AD06E9" w:rsidP="00AD06E9">
      <w:pPr>
        <w:pStyle w:val="NormalWeb"/>
        <w:suppressAutoHyphens/>
        <w:spacing w:after="120" w:line="360" w:lineRule="auto"/>
        <w:ind w:left="0"/>
        <w:rPr>
          <w:lang w:eastAsia="zh-CN"/>
        </w:rPr>
      </w:pPr>
      <w:r w:rsidRPr="007E6EA8">
        <w:rPr>
          <w:b/>
          <w:lang w:eastAsia="zh-CN"/>
        </w:rPr>
        <w:t xml:space="preserve"> INVESTIGATION PHASE</w:t>
      </w:r>
    </w:p>
    <w:p w14:paraId="1E96403D" w14:textId="77777777" w:rsidR="00AD06E9" w:rsidRPr="007E6EA8" w:rsidRDefault="00AD06E9" w:rsidP="00AD06E9">
      <w:pPr>
        <w:pStyle w:val="NormalWeb"/>
        <w:suppressAutoHyphens/>
        <w:spacing w:after="120" w:line="360" w:lineRule="auto"/>
        <w:ind w:left="0"/>
        <w:jc w:val="both"/>
        <w:rPr>
          <w:b/>
          <w:lang w:eastAsia="zh-CN"/>
        </w:rPr>
      </w:pPr>
      <w:r w:rsidRPr="007E6EA8">
        <w:rPr>
          <w:lang w:eastAsia="zh-CN"/>
        </w:rPr>
        <w:t>The investigation phase is also known as the fact-finding stage or the analysis of the current system. This is a detailed study conducted with the purpose of wanting to fully understand the existing system and to identify the basic information requirements. Various techniques may be used in fact-finding and all fact obtained must be recorded. A thorough investigation was done in every effected aspect when determining whether the purposed system is feasible enough to be</w:t>
      </w:r>
      <w:r w:rsidR="003F3849" w:rsidRPr="007E6EA8">
        <w:rPr>
          <w:lang w:eastAsia="zh-CN"/>
        </w:rPr>
        <w:tab/>
      </w:r>
      <w:r w:rsidRPr="007E6EA8">
        <w:rPr>
          <w:lang w:eastAsia="zh-CN"/>
        </w:rPr>
        <w:t>implemented.  </w:t>
      </w:r>
      <w:r w:rsidRPr="007E6EA8">
        <w:rPr>
          <w:lang w:eastAsia="zh-CN"/>
        </w:rPr>
        <w:br/>
      </w:r>
    </w:p>
    <w:p w14:paraId="052B27AD" w14:textId="77777777" w:rsidR="00AD06E9" w:rsidRPr="007E6EA8" w:rsidRDefault="00AD06E9" w:rsidP="00AD06E9">
      <w:pPr>
        <w:pStyle w:val="NormalWeb"/>
        <w:suppressAutoHyphens/>
        <w:spacing w:after="120" w:line="360" w:lineRule="auto"/>
        <w:ind w:left="0"/>
        <w:jc w:val="both"/>
        <w:rPr>
          <w:b/>
          <w:lang w:eastAsia="zh-CN"/>
        </w:rPr>
      </w:pPr>
      <w:r w:rsidRPr="007E6EA8">
        <w:rPr>
          <w:u w:val="single"/>
          <w:lang w:eastAsia="zh-CN"/>
        </w:rPr>
        <w:t>Investigation</w:t>
      </w:r>
    </w:p>
    <w:p w14:paraId="639DBE36" w14:textId="77777777" w:rsidR="00AD06E9" w:rsidRPr="007E6EA8" w:rsidRDefault="00AD06E9" w:rsidP="00AD06E9">
      <w:pPr>
        <w:pStyle w:val="NormalWeb"/>
        <w:suppressAutoHyphens/>
        <w:spacing w:after="120" w:line="360" w:lineRule="auto"/>
        <w:ind w:left="0"/>
        <w:jc w:val="both"/>
        <w:rPr>
          <w:lang w:eastAsia="zh-CN"/>
        </w:rPr>
      </w:pPr>
      <w:r w:rsidRPr="007E6EA8">
        <w:rPr>
          <w:lang w:eastAsia="zh-CN"/>
        </w:rPr>
        <w:t>As it was essential for us to find out more about the present system, we used the following methods to gather the information: - </w:t>
      </w:r>
    </w:p>
    <w:p w14:paraId="3596F775" w14:textId="77777777" w:rsidR="00AD06E9" w:rsidRPr="007E6EA8" w:rsidRDefault="00AD06E9" w:rsidP="00AD06E9">
      <w:pPr>
        <w:pStyle w:val="NormalWeb"/>
        <w:suppressAutoHyphens/>
        <w:spacing w:after="120" w:line="360" w:lineRule="auto"/>
        <w:ind w:left="0"/>
        <w:jc w:val="both"/>
        <w:rPr>
          <w:lang w:eastAsia="zh-CN"/>
        </w:rPr>
      </w:pPr>
      <w:r w:rsidRPr="007E6EA8">
        <w:rPr>
          <w:lang w:eastAsia="zh-CN"/>
        </w:rPr>
        <w:t>1. Observation: -Necessary to see the way the system works first hand.  </w:t>
      </w:r>
    </w:p>
    <w:p w14:paraId="7BA0152C" w14:textId="77777777" w:rsidR="00AD06E9" w:rsidRPr="007E6EA8" w:rsidRDefault="00AD06E9" w:rsidP="00AD06E9">
      <w:pPr>
        <w:pStyle w:val="NormalWeb"/>
        <w:suppressAutoHyphens/>
        <w:spacing w:after="120" w:line="360" w:lineRule="auto"/>
        <w:ind w:left="0"/>
        <w:jc w:val="both"/>
        <w:rPr>
          <w:lang w:eastAsia="zh-CN"/>
        </w:rPr>
      </w:pPr>
      <w:r w:rsidRPr="007E6EA8">
        <w:rPr>
          <w:lang w:eastAsia="zh-CN"/>
        </w:rPr>
        <w:t>2. Document sampling: - These are all the documents that are used in the system.  They are necessary to check all the data that enters and leaves the system.</w:t>
      </w:r>
    </w:p>
    <w:p w14:paraId="475938BD" w14:textId="77777777" w:rsidR="00AD06E9" w:rsidRPr="007E6EA8" w:rsidRDefault="00AD06E9" w:rsidP="00AD06E9">
      <w:pPr>
        <w:pStyle w:val="NormalWeb"/>
        <w:suppressAutoHyphens/>
        <w:spacing w:after="120" w:line="360" w:lineRule="auto"/>
        <w:ind w:left="0"/>
        <w:rPr>
          <w:lang w:eastAsia="zh-CN"/>
        </w:rPr>
      </w:pPr>
      <w:r w:rsidRPr="007E6EA8">
        <w:rPr>
          <w:lang w:eastAsia="zh-CN"/>
        </w:rPr>
        <w:t>3. Questionnaires: - These were conducted to get views of the other employees who are currently employed in the system.  </w:t>
      </w:r>
    </w:p>
    <w:p w14:paraId="44E278F6" w14:textId="77777777" w:rsidR="00AD06E9" w:rsidRPr="007E6EA8" w:rsidRDefault="00AD06E9" w:rsidP="00AD06E9">
      <w:pPr>
        <w:pStyle w:val="NormalWeb"/>
        <w:suppressAutoHyphens/>
        <w:spacing w:after="120" w:line="360" w:lineRule="auto"/>
        <w:ind w:left="0"/>
        <w:rPr>
          <w:u w:val="single"/>
          <w:lang w:eastAsia="zh-CN"/>
        </w:rPr>
      </w:pPr>
    </w:p>
    <w:p w14:paraId="3F474817" w14:textId="77777777" w:rsidR="003F3849" w:rsidRPr="007E6EA8" w:rsidRDefault="00AD06E9" w:rsidP="00AD06E9">
      <w:pPr>
        <w:pStyle w:val="NormalWeb"/>
        <w:suppressAutoHyphens/>
        <w:spacing w:after="120" w:line="360" w:lineRule="auto"/>
        <w:ind w:left="0"/>
        <w:rPr>
          <w:u w:val="single"/>
          <w:lang w:eastAsia="zh-CN"/>
        </w:rPr>
      </w:pPr>
      <w:r w:rsidRPr="007E6EA8">
        <w:rPr>
          <w:u w:val="single"/>
          <w:lang w:eastAsia="zh-CN"/>
        </w:rPr>
        <w:t>System Security</w:t>
      </w:r>
    </w:p>
    <w:p w14:paraId="2CA56237" w14:textId="77777777" w:rsidR="00AD06E9" w:rsidRPr="007E6EA8" w:rsidRDefault="00AD06E9" w:rsidP="00AD06E9">
      <w:pPr>
        <w:pStyle w:val="NormalWeb"/>
        <w:suppressAutoHyphens/>
        <w:spacing w:after="120" w:line="360" w:lineRule="auto"/>
        <w:ind w:left="0"/>
        <w:rPr>
          <w:u w:val="single"/>
          <w:lang w:eastAsia="zh-CN"/>
        </w:rPr>
      </w:pPr>
    </w:p>
    <w:p w14:paraId="5FB592DF" w14:textId="77777777" w:rsidR="00AD06E9" w:rsidRPr="007E6EA8" w:rsidRDefault="00AD06E9" w:rsidP="00AD06E9">
      <w:pPr>
        <w:pStyle w:val="NormalWeb"/>
        <w:suppressAutoHyphens/>
        <w:spacing w:after="120" w:line="360" w:lineRule="auto"/>
        <w:ind w:left="0"/>
        <w:rPr>
          <w:u w:val="single"/>
          <w:lang w:eastAsia="zh-CN"/>
        </w:rPr>
      </w:pPr>
      <w:r w:rsidRPr="007E6EA8">
        <w:rPr>
          <w:lang w:eastAsia="zh-CN"/>
        </w:rPr>
        <w:t xml:space="preserve">System security is a vital aspect when it comes to developing a system. The system should ensure the facility of preventing unauthorized personnel from accessing the information and the data within the system. The system should provide total protection for each user’s </w:t>
      </w:r>
      <w:r w:rsidRPr="007E6EA8">
        <w:rPr>
          <w:lang w:eastAsia="zh-CN"/>
        </w:rPr>
        <w:lastRenderedPageBreak/>
        <w:t xml:space="preserve">information so that the integrity of data is sustained and also prevent hackers from hacking the system.          </w:t>
      </w:r>
    </w:p>
    <w:p w14:paraId="53D06C5F" w14:textId="77777777" w:rsidR="00AD06E9" w:rsidRPr="007E6EA8" w:rsidRDefault="00AD06E9" w:rsidP="00AD06E9">
      <w:pPr>
        <w:pStyle w:val="NormalWeb"/>
        <w:suppressAutoHyphens/>
        <w:spacing w:after="120" w:line="360" w:lineRule="auto"/>
        <w:ind w:left="0"/>
        <w:jc w:val="both"/>
        <w:rPr>
          <w:lang w:eastAsia="zh-CN"/>
        </w:rPr>
      </w:pPr>
      <w:r w:rsidRPr="007E6EA8">
        <w:rPr>
          <w:lang w:eastAsia="zh-CN"/>
        </w:rPr>
        <w:t xml:space="preserve">The proposed system ensures the security and the integrity of data. This is done by providing a password login </w:t>
      </w:r>
      <w:proofErr w:type="gramStart"/>
      <w:r w:rsidRPr="007E6EA8">
        <w:rPr>
          <w:lang w:eastAsia="zh-CN"/>
        </w:rPr>
        <w:t>system .</w:t>
      </w:r>
      <w:proofErr w:type="gramEnd"/>
      <w:r w:rsidRPr="007E6EA8">
        <w:rPr>
          <w:lang w:eastAsia="zh-CN"/>
        </w:rPr>
        <w:t xml:space="preserve"> And for </w:t>
      </w:r>
      <w:proofErr w:type="gramStart"/>
      <w:r w:rsidRPr="007E6EA8">
        <w:rPr>
          <w:lang w:eastAsia="zh-CN"/>
        </w:rPr>
        <w:t>example</w:t>
      </w:r>
      <w:proofErr w:type="gramEnd"/>
      <w:r w:rsidRPr="007E6EA8">
        <w:rPr>
          <w:lang w:eastAsia="zh-CN"/>
        </w:rPr>
        <w:t xml:space="preserve"> the System Administrator has access to all kinds of information.       </w:t>
      </w:r>
    </w:p>
    <w:p w14:paraId="7DDA5FE9" w14:textId="77777777" w:rsidR="00AD06E9" w:rsidRPr="007E6EA8" w:rsidRDefault="00AD06E9" w:rsidP="00AD06E9">
      <w:pPr>
        <w:pStyle w:val="NormalWeb"/>
        <w:suppressAutoHyphens/>
        <w:spacing w:after="120" w:line="360" w:lineRule="auto"/>
        <w:ind w:left="0"/>
        <w:jc w:val="both"/>
        <w:rPr>
          <w:lang w:eastAsia="zh-CN"/>
        </w:rPr>
      </w:pPr>
      <w:r w:rsidRPr="007E6EA8">
        <w:rPr>
          <w:lang w:eastAsia="zh-CN"/>
        </w:rPr>
        <w:t>By providing this facility information is properly managed and information is protected.</w:t>
      </w:r>
    </w:p>
    <w:p w14:paraId="3D9E60F6" w14:textId="77777777" w:rsidR="003F3849" w:rsidRPr="007E6EA8" w:rsidRDefault="003F3849" w:rsidP="00AD06E9">
      <w:pPr>
        <w:pStyle w:val="NormalWeb"/>
        <w:suppressAutoHyphens/>
        <w:spacing w:after="120" w:line="360" w:lineRule="auto"/>
        <w:ind w:left="0"/>
        <w:jc w:val="both"/>
        <w:rPr>
          <w:lang w:eastAsia="zh-CN"/>
        </w:rPr>
      </w:pPr>
    </w:p>
    <w:p w14:paraId="7FFA85D2" w14:textId="77777777" w:rsidR="00AD06E9" w:rsidRPr="007E6EA8" w:rsidRDefault="00AD06E9" w:rsidP="00AD06E9">
      <w:pPr>
        <w:pStyle w:val="NormalWeb"/>
        <w:spacing w:before="100" w:beforeAutospacing="1" w:after="100" w:afterAutospacing="1" w:line="360" w:lineRule="auto"/>
        <w:ind w:left="0"/>
        <w:rPr>
          <w:b/>
        </w:rPr>
      </w:pPr>
      <w:r w:rsidRPr="007E6EA8">
        <w:rPr>
          <w:b/>
        </w:rPr>
        <w:t xml:space="preserve"> FEASIBILTY STUDY</w:t>
      </w:r>
    </w:p>
    <w:p w14:paraId="48ECBBEE" w14:textId="77777777" w:rsidR="003F3849" w:rsidRPr="007E6EA8" w:rsidRDefault="003F3849" w:rsidP="00AD06E9">
      <w:pPr>
        <w:pStyle w:val="NormalWeb"/>
        <w:spacing w:before="100" w:beforeAutospacing="1" w:after="100" w:afterAutospacing="1" w:line="360" w:lineRule="auto"/>
        <w:ind w:left="0"/>
        <w:rPr>
          <w:b/>
          <w:lang w:val="en-IN"/>
        </w:rPr>
      </w:pPr>
    </w:p>
    <w:p w14:paraId="3CF27001" w14:textId="77777777" w:rsidR="00AD06E9" w:rsidRPr="007E6EA8" w:rsidRDefault="00AD06E9" w:rsidP="00AD06E9">
      <w:pPr>
        <w:pStyle w:val="NormalWeb"/>
        <w:spacing w:after="0" w:line="360" w:lineRule="auto"/>
        <w:ind w:left="0"/>
        <w:jc w:val="both"/>
        <w:rPr>
          <w:rFonts w:eastAsia="Calibri"/>
          <w:lang w:bidi="ar-SA"/>
        </w:rPr>
      </w:pPr>
      <w:r w:rsidRPr="007E6EA8">
        <w:rPr>
          <w:rFonts w:eastAsia="Calibri"/>
          <w:shd w:val="clear" w:color="auto" w:fill="FFFFFF"/>
        </w:rPr>
        <w:t>Feasibility study is done so that an ill-conceived system is recognized early in definition</w:t>
      </w:r>
      <w:r w:rsidRPr="007E6EA8">
        <w:rPr>
          <w:rFonts w:eastAsia="Calibri"/>
        </w:rPr>
        <w:t xml:space="preserve"> phase. During system engineered, however we concentrate our attention on four primary areas of interest. This phase is really important as before starting with the real work of building the system it is very important to find out whether the idea thought is feasible or not.</w:t>
      </w:r>
    </w:p>
    <w:p w14:paraId="3BBFA856" w14:textId="77777777" w:rsidR="00AD06E9" w:rsidRPr="007E6EA8" w:rsidRDefault="00AD06E9" w:rsidP="00AD06E9">
      <w:pPr>
        <w:pStyle w:val="NormalWeb"/>
        <w:spacing w:after="0" w:line="360" w:lineRule="auto"/>
        <w:ind w:left="0"/>
        <w:rPr>
          <w:rFonts w:eastAsia="Calibri"/>
        </w:rPr>
      </w:pPr>
    </w:p>
    <w:p w14:paraId="42A9BA24" w14:textId="77777777" w:rsidR="00AD06E9" w:rsidRPr="007E6EA8" w:rsidRDefault="00AD06E9" w:rsidP="00AD06E9">
      <w:pPr>
        <w:pStyle w:val="NormalWeb"/>
        <w:numPr>
          <w:ilvl w:val="0"/>
          <w:numId w:val="19"/>
        </w:numPr>
        <w:spacing w:after="0" w:line="360" w:lineRule="auto"/>
        <w:ind w:left="0" w:firstLine="0"/>
        <w:rPr>
          <w:rFonts w:eastAsia="Calibri"/>
        </w:rPr>
      </w:pPr>
      <w:r w:rsidRPr="007E6EA8">
        <w:rPr>
          <w:rFonts w:eastAsia="Calibri"/>
        </w:rPr>
        <w:t>Economic Feasibility: An evaluation of development cost weighted against the ultimate income or benefit derived from the developed system.</w:t>
      </w:r>
    </w:p>
    <w:p w14:paraId="0456DB30" w14:textId="77777777" w:rsidR="00AD06E9" w:rsidRPr="007E6EA8" w:rsidRDefault="00AD06E9" w:rsidP="00AD06E9">
      <w:pPr>
        <w:pStyle w:val="NormalWeb"/>
        <w:numPr>
          <w:ilvl w:val="0"/>
          <w:numId w:val="19"/>
        </w:numPr>
        <w:spacing w:after="0" w:line="360" w:lineRule="auto"/>
        <w:ind w:left="0" w:firstLine="0"/>
        <w:rPr>
          <w:rFonts w:eastAsia="Calibri"/>
        </w:rPr>
      </w:pPr>
      <w:r w:rsidRPr="007E6EA8">
        <w:rPr>
          <w:rFonts w:eastAsia="Calibri"/>
        </w:rPr>
        <w:t>Technical Feasibility: A study of function, performance and constraints that may affect the ability to achieve an acceptable system.</w:t>
      </w:r>
    </w:p>
    <w:p w14:paraId="13236754" w14:textId="77777777" w:rsidR="00AD06E9" w:rsidRPr="007E6EA8" w:rsidRDefault="00AD06E9" w:rsidP="00AD06E9">
      <w:pPr>
        <w:pStyle w:val="NormalWeb"/>
        <w:numPr>
          <w:ilvl w:val="0"/>
          <w:numId w:val="19"/>
        </w:numPr>
        <w:spacing w:after="0" w:line="360" w:lineRule="auto"/>
        <w:ind w:left="0" w:firstLine="0"/>
        <w:rPr>
          <w:rFonts w:eastAsia="Calibri"/>
        </w:rPr>
      </w:pPr>
      <w:r w:rsidRPr="007E6EA8">
        <w:rPr>
          <w:rFonts w:eastAsia="Calibri"/>
        </w:rPr>
        <w:t>Operational Feasibility: A study about the operational aspects of the system.</w:t>
      </w:r>
    </w:p>
    <w:p w14:paraId="503FBF68" w14:textId="77777777" w:rsidR="00AD06E9" w:rsidRPr="007E6EA8" w:rsidRDefault="00AD06E9" w:rsidP="00AD06E9">
      <w:pPr>
        <w:pStyle w:val="NormalWeb"/>
        <w:spacing w:line="360" w:lineRule="auto"/>
        <w:ind w:left="0"/>
      </w:pPr>
    </w:p>
    <w:p w14:paraId="389ED3F8" w14:textId="77777777" w:rsidR="00AD06E9" w:rsidRPr="007E6EA8" w:rsidRDefault="002A38F4" w:rsidP="00AD06E9">
      <w:pPr>
        <w:pStyle w:val="NormalWeb"/>
        <w:spacing w:after="0" w:line="360" w:lineRule="auto"/>
        <w:ind w:left="0"/>
        <w:rPr>
          <w:rFonts w:eastAsia="Calibri"/>
          <w:b/>
        </w:rPr>
      </w:pPr>
      <w:r w:rsidRPr="007E6EA8">
        <w:rPr>
          <w:rFonts w:eastAsia="Calibri"/>
          <w:b/>
        </w:rPr>
        <w:t>4.1</w:t>
      </w:r>
      <w:r w:rsidR="00AD06E9" w:rsidRPr="007E6EA8">
        <w:rPr>
          <w:rFonts w:eastAsia="Calibri"/>
          <w:b/>
        </w:rPr>
        <w:t xml:space="preserve"> ECONOMIC ANALYSIS</w:t>
      </w:r>
    </w:p>
    <w:p w14:paraId="4036AD1B" w14:textId="77777777" w:rsidR="00AD06E9" w:rsidRPr="007E6EA8" w:rsidRDefault="00AD06E9" w:rsidP="00AD06E9">
      <w:pPr>
        <w:pStyle w:val="NormalWeb"/>
        <w:spacing w:after="0" w:line="360" w:lineRule="auto"/>
        <w:ind w:left="0"/>
        <w:rPr>
          <w:rFonts w:eastAsia="Calibri"/>
        </w:rPr>
      </w:pPr>
    </w:p>
    <w:p w14:paraId="0C9BC0C0" w14:textId="77777777" w:rsidR="00AD06E9" w:rsidRPr="007E6EA8" w:rsidRDefault="00AD06E9" w:rsidP="00AD06E9">
      <w:pPr>
        <w:pStyle w:val="NormalWeb"/>
        <w:spacing w:after="0" w:line="360" w:lineRule="auto"/>
        <w:ind w:left="0"/>
        <w:jc w:val="both"/>
        <w:rPr>
          <w:rFonts w:eastAsia="Calibri"/>
        </w:rPr>
      </w:pPr>
      <w:r w:rsidRPr="007E6EA8">
        <w:rPr>
          <w:rFonts w:eastAsia="Calibri"/>
        </w:rPr>
        <w:t xml:space="preserve">Among the most important information contained in feasibility study is Cost Benefit Analysis and assessment of the economic justification for a </w:t>
      </w:r>
      <w:proofErr w:type="gramStart"/>
      <w:r w:rsidRPr="007E6EA8">
        <w:rPr>
          <w:rFonts w:eastAsia="Calibri"/>
        </w:rPr>
        <w:t>computer based</w:t>
      </w:r>
      <w:proofErr w:type="gramEnd"/>
      <w:r w:rsidRPr="007E6EA8">
        <w:rPr>
          <w:rFonts w:eastAsia="Calibri"/>
        </w:rPr>
        <w:t xml:space="preserve"> system project. Cost Benefit Analysis delineates costs for the project development and weights them against tangible and intangible benefits of a system. Cost Benefit Analysis is complicated by the criteria that vary with the characteristics of the system to be developed, the relative size of the project and the expected return on investment desired as part of </w:t>
      </w:r>
      <w:proofErr w:type="gramStart"/>
      <w:r w:rsidRPr="007E6EA8">
        <w:rPr>
          <w:rFonts w:eastAsia="Calibri"/>
        </w:rPr>
        <w:t>companies</w:t>
      </w:r>
      <w:proofErr w:type="gramEnd"/>
      <w:r w:rsidRPr="007E6EA8">
        <w:rPr>
          <w:rFonts w:eastAsia="Calibri"/>
        </w:rPr>
        <w:t xml:space="preserve"> strategic plan. In addition, many benefits derived from a computer-based system are intangible (e.g. better design quality through iterative optimization, increased customer satisfaction through programmable control etc.)</w:t>
      </w:r>
    </w:p>
    <w:p w14:paraId="4E3E345B" w14:textId="77777777" w:rsidR="00AD06E9" w:rsidRPr="007E6EA8" w:rsidRDefault="00AD06E9" w:rsidP="00AD06E9">
      <w:pPr>
        <w:spacing w:line="360" w:lineRule="auto"/>
        <w:rPr>
          <w:rFonts w:ascii="Times New Roman" w:hAnsi="Times New Roman"/>
          <w:sz w:val="24"/>
          <w:szCs w:val="24"/>
        </w:rPr>
      </w:pPr>
    </w:p>
    <w:p w14:paraId="436B6026" w14:textId="77777777" w:rsidR="00AD06E9" w:rsidRPr="007E6EA8" w:rsidRDefault="002A38F4" w:rsidP="00AD06E9">
      <w:pPr>
        <w:spacing w:line="360" w:lineRule="auto"/>
        <w:rPr>
          <w:rFonts w:ascii="Times New Roman" w:hAnsi="Times New Roman"/>
          <w:b/>
          <w:bCs/>
          <w:sz w:val="24"/>
          <w:szCs w:val="24"/>
          <w:shd w:val="clear" w:color="auto" w:fill="FFFFFF"/>
        </w:rPr>
      </w:pPr>
      <w:r w:rsidRPr="007E6EA8">
        <w:rPr>
          <w:rFonts w:ascii="Times New Roman" w:hAnsi="Times New Roman"/>
          <w:b/>
          <w:bCs/>
          <w:sz w:val="24"/>
          <w:szCs w:val="24"/>
          <w:shd w:val="clear" w:color="auto" w:fill="FFFFFF"/>
        </w:rPr>
        <w:t xml:space="preserve">4.2 </w:t>
      </w:r>
      <w:r w:rsidR="00AD06E9" w:rsidRPr="007E6EA8">
        <w:rPr>
          <w:rFonts w:ascii="Times New Roman" w:hAnsi="Times New Roman"/>
          <w:b/>
          <w:bCs/>
          <w:sz w:val="24"/>
          <w:szCs w:val="24"/>
          <w:shd w:val="clear" w:color="auto" w:fill="FFFFFF"/>
        </w:rPr>
        <w:t>TECHNICAL ANALYSIS</w:t>
      </w:r>
    </w:p>
    <w:p w14:paraId="09546A86" w14:textId="77777777" w:rsidR="00AD06E9" w:rsidRPr="007E6EA8" w:rsidRDefault="00AD06E9" w:rsidP="00AD06E9">
      <w:pPr>
        <w:spacing w:line="360" w:lineRule="auto"/>
        <w:jc w:val="both"/>
        <w:rPr>
          <w:rFonts w:ascii="Times New Roman" w:hAnsi="Times New Roman"/>
          <w:bCs/>
          <w:sz w:val="24"/>
          <w:szCs w:val="24"/>
          <w:shd w:val="clear" w:color="auto" w:fill="FFFFFF"/>
        </w:rPr>
      </w:pPr>
      <w:r w:rsidRPr="007E6EA8">
        <w:rPr>
          <w:rFonts w:ascii="Times New Roman" w:hAnsi="Times New Roman"/>
          <w:bCs/>
          <w:sz w:val="24"/>
          <w:szCs w:val="24"/>
          <w:shd w:val="clear" w:color="auto" w:fill="FFFFFF"/>
        </w:rPr>
        <w:lastRenderedPageBreak/>
        <w:t xml:space="preserve">During technical analysis, the technical merits of the system are studied and at the same time additional information about the performance, reliability, maintainability and predictability is collected. Technical analysis begins with an assessment of the technical reliability of the proposed system. </w:t>
      </w:r>
    </w:p>
    <w:p w14:paraId="06874C8F" w14:textId="77777777" w:rsidR="00AD06E9" w:rsidRPr="007E6EA8" w:rsidRDefault="00AD06E9" w:rsidP="00AD06E9">
      <w:pPr>
        <w:pStyle w:val="NormalWeb"/>
        <w:numPr>
          <w:ilvl w:val="0"/>
          <w:numId w:val="20"/>
        </w:numPr>
        <w:spacing w:line="360" w:lineRule="auto"/>
        <w:ind w:left="0" w:firstLine="0"/>
        <w:jc w:val="both"/>
        <w:rPr>
          <w:bCs/>
          <w:shd w:val="clear" w:color="auto" w:fill="FFFFFF"/>
        </w:rPr>
      </w:pPr>
      <w:r w:rsidRPr="007E6EA8">
        <w:rPr>
          <w:bCs/>
          <w:shd w:val="clear" w:color="auto" w:fill="FFFFFF"/>
        </w:rPr>
        <w:t>What technologies are required for accomplished system function and performance?</w:t>
      </w:r>
    </w:p>
    <w:p w14:paraId="0F90AE11" w14:textId="77777777" w:rsidR="00AD06E9" w:rsidRPr="007E6EA8" w:rsidRDefault="00AD06E9" w:rsidP="00AD06E9">
      <w:pPr>
        <w:pStyle w:val="NormalWeb"/>
        <w:numPr>
          <w:ilvl w:val="0"/>
          <w:numId w:val="20"/>
        </w:numPr>
        <w:spacing w:line="360" w:lineRule="auto"/>
        <w:ind w:left="0" w:firstLine="0"/>
        <w:jc w:val="both"/>
        <w:rPr>
          <w:bCs/>
          <w:shd w:val="clear" w:color="auto" w:fill="FFFFFF"/>
        </w:rPr>
      </w:pPr>
      <w:r w:rsidRPr="007E6EA8">
        <w:rPr>
          <w:bCs/>
          <w:shd w:val="clear" w:color="auto" w:fill="FFFFFF"/>
        </w:rPr>
        <w:t>What new materials, methods, algorithms, or processes are required and what is their development risk?</w:t>
      </w:r>
    </w:p>
    <w:p w14:paraId="3C728AC8" w14:textId="77777777" w:rsidR="00AD06E9" w:rsidRPr="007E6EA8" w:rsidRDefault="00AD06E9" w:rsidP="00AD06E9">
      <w:pPr>
        <w:pStyle w:val="NormalWeb"/>
        <w:numPr>
          <w:ilvl w:val="0"/>
          <w:numId w:val="20"/>
        </w:numPr>
        <w:spacing w:line="360" w:lineRule="auto"/>
        <w:ind w:left="0" w:firstLine="0"/>
        <w:jc w:val="both"/>
        <w:rPr>
          <w:bCs/>
          <w:shd w:val="clear" w:color="auto" w:fill="FFFFFF"/>
        </w:rPr>
      </w:pPr>
      <w:r w:rsidRPr="007E6EA8">
        <w:rPr>
          <w:bCs/>
          <w:shd w:val="clear" w:color="auto" w:fill="FFFFFF"/>
        </w:rPr>
        <w:t xml:space="preserve">How will these </w:t>
      </w:r>
      <w:proofErr w:type="gramStart"/>
      <w:r w:rsidRPr="007E6EA8">
        <w:rPr>
          <w:bCs/>
          <w:shd w:val="clear" w:color="auto" w:fill="FFFFFF"/>
        </w:rPr>
        <w:t>obtained</w:t>
      </w:r>
      <w:proofErr w:type="gramEnd"/>
      <w:r w:rsidRPr="007E6EA8">
        <w:rPr>
          <w:bCs/>
          <w:shd w:val="clear" w:color="auto" w:fill="FFFFFF"/>
        </w:rPr>
        <w:t xml:space="preserve"> from technical analysis from the basis for another go/no-go decision on the test system? If the technical risk is severe, if models indicate that the desired function cannot be achieved, if the pieces just won’t fit together smoothly, it’s back to the drawing board.</w:t>
      </w:r>
    </w:p>
    <w:p w14:paraId="1142F4E0" w14:textId="77777777" w:rsidR="00AD06E9" w:rsidRPr="007E6EA8" w:rsidRDefault="00AD06E9" w:rsidP="00AD06E9">
      <w:pPr>
        <w:pStyle w:val="NormalWeb"/>
        <w:spacing w:line="360" w:lineRule="auto"/>
        <w:ind w:left="0"/>
        <w:rPr>
          <w:bCs/>
          <w:shd w:val="clear" w:color="auto" w:fill="FFFFFF"/>
        </w:rPr>
      </w:pPr>
    </w:p>
    <w:p w14:paraId="50B8DD29" w14:textId="77777777" w:rsidR="00AD06E9" w:rsidRPr="007E6EA8" w:rsidRDefault="00AD06E9" w:rsidP="00AD06E9">
      <w:pPr>
        <w:spacing w:line="360" w:lineRule="auto"/>
        <w:jc w:val="both"/>
        <w:rPr>
          <w:rFonts w:ascii="Times New Roman" w:hAnsi="Times New Roman"/>
          <w:bCs/>
          <w:sz w:val="24"/>
          <w:szCs w:val="24"/>
          <w:shd w:val="clear" w:color="auto" w:fill="FFFFFF"/>
        </w:rPr>
      </w:pPr>
      <w:r w:rsidRPr="007E6EA8">
        <w:rPr>
          <w:rFonts w:ascii="Times New Roman" w:hAnsi="Times New Roman"/>
          <w:bCs/>
          <w:sz w:val="24"/>
          <w:szCs w:val="24"/>
          <w:shd w:val="clear" w:color="auto" w:fill="FFFFFF"/>
        </w:rPr>
        <w:t>As the software is very much economically feasible, then it is really important for it to be technically sound. The software will be built among:</w:t>
      </w:r>
    </w:p>
    <w:p w14:paraId="5F09590A" w14:textId="77777777" w:rsidR="00AD06E9" w:rsidRPr="007E6EA8" w:rsidRDefault="00AD06E9" w:rsidP="00AD06E9">
      <w:pPr>
        <w:pStyle w:val="NormalWeb"/>
        <w:numPr>
          <w:ilvl w:val="0"/>
          <w:numId w:val="21"/>
        </w:numPr>
        <w:spacing w:line="360" w:lineRule="auto"/>
        <w:ind w:left="0" w:firstLine="0"/>
        <w:jc w:val="both"/>
      </w:pPr>
      <w:r w:rsidRPr="007E6EA8">
        <w:t>Backend: Apache</w:t>
      </w:r>
      <w:r w:rsidR="00352877">
        <w:t xml:space="preserve"> </w:t>
      </w:r>
      <w:proofErr w:type="gramStart"/>
      <w:r w:rsidR="00352877">
        <w:t>Server ,MY</w:t>
      </w:r>
      <w:r w:rsidR="002060B1">
        <w:t>SQL</w:t>
      </w:r>
      <w:proofErr w:type="gramEnd"/>
      <w:r w:rsidR="002060B1">
        <w:t>, PHP</w:t>
      </w:r>
    </w:p>
    <w:p w14:paraId="04A9CB19" w14:textId="77777777" w:rsidR="00AD06E9" w:rsidRPr="007E6EA8" w:rsidRDefault="00AD06E9" w:rsidP="00AD06E9">
      <w:pPr>
        <w:pStyle w:val="NormalWeb"/>
        <w:numPr>
          <w:ilvl w:val="0"/>
          <w:numId w:val="21"/>
        </w:numPr>
        <w:spacing w:line="360" w:lineRule="auto"/>
        <w:ind w:left="0" w:firstLine="0"/>
        <w:jc w:val="both"/>
      </w:pPr>
      <w:r w:rsidRPr="007E6EA8">
        <w:t>Frontend:  HTML, CSS</w:t>
      </w:r>
      <w:r w:rsidR="002060B1">
        <w:t>, Bootstrap</w:t>
      </w:r>
    </w:p>
    <w:p w14:paraId="00E1383B" w14:textId="77777777" w:rsidR="00AD06E9" w:rsidRPr="007E6EA8" w:rsidRDefault="00AD06E9" w:rsidP="00AD06E9">
      <w:pPr>
        <w:pStyle w:val="NormalWeb"/>
        <w:spacing w:line="360" w:lineRule="auto"/>
        <w:ind w:left="0"/>
        <w:jc w:val="both"/>
      </w:pPr>
    </w:p>
    <w:p w14:paraId="5B36E11C" w14:textId="77777777" w:rsidR="00AD06E9" w:rsidRPr="007E6EA8" w:rsidRDefault="002A38F4" w:rsidP="00AD06E9">
      <w:pPr>
        <w:spacing w:line="360" w:lineRule="auto"/>
        <w:rPr>
          <w:rFonts w:ascii="Times New Roman" w:eastAsia="Times New Roman" w:hAnsi="Times New Roman"/>
          <w:kern w:val="2"/>
          <w:sz w:val="24"/>
          <w:szCs w:val="24"/>
          <w:shd w:val="clear" w:color="auto" w:fill="FFFFFF"/>
          <w:lang w:bidi="en-US"/>
        </w:rPr>
      </w:pPr>
      <w:r w:rsidRPr="007E6EA8">
        <w:rPr>
          <w:rFonts w:ascii="Times New Roman" w:hAnsi="Times New Roman"/>
          <w:b/>
          <w:sz w:val="24"/>
          <w:szCs w:val="24"/>
        </w:rPr>
        <w:t>4.3</w:t>
      </w:r>
      <w:r w:rsidR="00AD06E9" w:rsidRPr="007E6EA8">
        <w:rPr>
          <w:rFonts w:ascii="Times New Roman" w:hAnsi="Times New Roman"/>
          <w:b/>
          <w:sz w:val="24"/>
          <w:szCs w:val="24"/>
        </w:rPr>
        <w:t xml:space="preserve"> OPERATIONAL ANALYSIS</w:t>
      </w:r>
    </w:p>
    <w:p w14:paraId="6366D96B" w14:textId="77777777" w:rsidR="002A38F4" w:rsidRPr="007E6EA8" w:rsidRDefault="002A38F4" w:rsidP="002A38F4">
      <w:pPr>
        <w:spacing w:line="360" w:lineRule="auto"/>
        <w:rPr>
          <w:rFonts w:ascii="Times New Roman" w:eastAsia="Times New Roman" w:hAnsi="Times New Roman"/>
          <w:kern w:val="2"/>
          <w:sz w:val="24"/>
          <w:szCs w:val="24"/>
          <w:shd w:val="clear" w:color="auto" w:fill="FFFFFF"/>
          <w:lang w:val="en-IN" w:bidi="en-US"/>
        </w:rPr>
      </w:pPr>
      <w:r w:rsidRPr="007E6EA8">
        <w:rPr>
          <w:rFonts w:ascii="Times New Roman" w:eastAsia="Times New Roman" w:hAnsi="Times New Roman"/>
          <w:kern w:val="2"/>
          <w:sz w:val="24"/>
          <w:szCs w:val="24"/>
          <w:shd w:val="clear" w:color="auto" w:fill="FFFFFF"/>
          <w:lang w:val="en-IN" w:bidi="en-US"/>
        </w:rPr>
        <w:t xml:space="preserve">Operational analysis is concerned with extracting information from a working system that is used to develop projections about the system's future operations. Additionally, this </w:t>
      </w:r>
      <w:r w:rsidR="001960EB" w:rsidRPr="007E6EA8">
        <w:rPr>
          <w:rFonts w:ascii="Times New Roman" w:eastAsia="Times New Roman" w:hAnsi="Times New Roman"/>
          <w:kern w:val="2"/>
          <w:sz w:val="24"/>
          <w:szCs w:val="24"/>
          <w:shd w:val="clear" w:color="auto" w:fill="FFFFFF"/>
          <w:lang w:val="en-IN" w:bidi="en-US"/>
        </w:rPr>
        <w:t>modelling</w:t>
      </w:r>
      <w:r w:rsidRPr="007E6EA8">
        <w:rPr>
          <w:rFonts w:ascii="Times New Roman" w:eastAsia="Times New Roman" w:hAnsi="Times New Roman"/>
          <w:kern w:val="2"/>
          <w:sz w:val="24"/>
          <w:szCs w:val="24"/>
          <w:shd w:val="clear" w:color="auto" w:fill="FFFFFF"/>
          <w:lang w:val="en-IN" w:bidi="en-US"/>
        </w:rPr>
        <w:t xml:space="preserve"> method can be used by the other three </w:t>
      </w:r>
      <w:r w:rsidR="001960EB" w:rsidRPr="007E6EA8">
        <w:rPr>
          <w:rFonts w:ascii="Times New Roman" w:eastAsia="Times New Roman" w:hAnsi="Times New Roman"/>
          <w:kern w:val="2"/>
          <w:sz w:val="24"/>
          <w:szCs w:val="24"/>
          <w:shd w:val="clear" w:color="auto" w:fill="FFFFFF"/>
          <w:lang w:val="en-IN" w:bidi="en-US"/>
        </w:rPr>
        <w:t>modelling</w:t>
      </w:r>
      <w:r w:rsidRPr="007E6EA8">
        <w:rPr>
          <w:rFonts w:ascii="Times New Roman" w:eastAsia="Times New Roman" w:hAnsi="Times New Roman"/>
          <w:kern w:val="2"/>
          <w:sz w:val="24"/>
          <w:szCs w:val="24"/>
          <w:shd w:val="clear" w:color="auto" w:fill="FFFFFF"/>
          <w:lang w:val="en-IN" w:bidi="en-US"/>
        </w:rPr>
        <w:t xml:space="preserve"> techniques to derive meaningful information that can be fed into their analysis processes or used to verify or validate their analysis operations.</w:t>
      </w:r>
    </w:p>
    <w:p w14:paraId="7BAFD8E6" w14:textId="77777777" w:rsidR="002A38F4" w:rsidRPr="007E6EA8" w:rsidRDefault="002A38F4" w:rsidP="002A38F4">
      <w:pPr>
        <w:spacing w:line="360" w:lineRule="auto"/>
        <w:rPr>
          <w:rFonts w:ascii="Times New Roman" w:eastAsia="Times New Roman" w:hAnsi="Times New Roman"/>
          <w:kern w:val="2"/>
          <w:sz w:val="24"/>
          <w:szCs w:val="24"/>
          <w:shd w:val="clear" w:color="auto" w:fill="FFFFFF"/>
          <w:lang w:val="en-IN" w:bidi="en-US"/>
        </w:rPr>
      </w:pPr>
      <w:r w:rsidRPr="007E6EA8">
        <w:rPr>
          <w:rFonts w:ascii="Times New Roman" w:eastAsia="Times New Roman" w:hAnsi="Times New Roman"/>
          <w:kern w:val="2"/>
          <w:sz w:val="24"/>
          <w:szCs w:val="24"/>
          <w:shd w:val="clear" w:color="auto" w:fill="FFFFFF"/>
          <w:lang w:val="en-IN" w:bidi="en-US"/>
        </w:rPr>
        <w:t xml:space="preserve">Operational analysis deals with the measurement and evaluation of an actual system in operation. Measurement is concerned with </w:t>
      </w:r>
      <w:r w:rsidR="00352877">
        <w:rPr>
          <w:rFonts w:ascii="Times New Roman" w:eastAsia="Times New Roman" w:hAnsi="Times New Roman"/>
          <w:kern w:val="2"/>
          <w:sz w:val="24"/>
          <w:szCs w:val="24"/>
          <w:shd w:val="clear" w:color="auto" w:fill="FFFFFF"/>
          <w:lang w:val="en-IN" w:bidi="en-US"/>
        </w:rPr>
        <w:t>instrumenting</w:t>
      </w:r>
      <w:r w:rsidR="00352877" w:rsidRPr="007E6EA8">
        <w:rPr>
          <w:rFonts w:ascii="Times New Roman" w:eastAsia="Times New Roman" w:hAnsi="Times New Roman"/>
          <w:kern w:val="2"/>
          <w:sz w:val="24"/>
          <w:szCs w:val="24"/>
          <w:shd w:val="clear" w:color="auto" w:fill="FFFFFF"/>
          <w:lang w:val="en-IN" w:bidi="en-US"/>
        </w:rPr>
        <w:t xml:space="preserve"> </w:t>
      </w:r>
      <w:r w:rsidRPr="007E6EA8">
        <w:rPr>
          <w:rFonts w:ascii="Times New Roman" w:eastAsia="Times New Roman" w:hAnsi="Times New Roman"/>
          <w:kern w:val="2"/>
          <w:sz w:val="24"/>
          <w:szCs w:val="24"/>
          <w:shd w:val="clear" w:color="auto" w:fill="FFFFFF"/>
          <w:lang w:val="en-IN" w:bidi="en-US"/>
        </w:rPr>
        <w:t>the system to extract the information. The means to perform this uses hardware and/or software monitors.</w:t>
      </w:r>
    </w:p>
    <w:p w14:paraId="2420F980" w14:textId="77777777" w:rsidR="003F3849" w:rsidRPr="007E6EA8" w:rsidRDefault="003F3849" w:rsidP="00AD06E9">
      <w:pPr>
        <w:spacing w:line="360" w:lineRule="auto"/>
        <w:rPr>
          <w:rFonts w:ascii="Times New Roman" w:eastAsia="Times New Roman" w:hAnsi="Times New Roman"/>
          <w:kern w:val="2"/>
          <w:sz w:val="21"/>
          <w:szCs w:val="21"/>
          <w:shd w:val="clear" w:color="auto" w:fill="FFFFFF"/>
          <w:lang w:bidi="en-US"/>
        </w:rPr>
      </w:pPr>
    </w:p>
    <w:p w14:paraId="2010666A" w14:textId="77777777" w:rsidR="002A38F4" w:rsidRPr="007E6EA8" w:rsidRDefault="002A38F4" w:rsidP="00AD06E9">
      <w:pPr>
        <w:spacing w:line="360" w:lineRule="auto"/>
        <w:rPr>
          <w:rFonts w:ascii="Times New Roman" w:eastAsia="Times New Roman" w:hAnsi="Times New Roman"/>
          <w:kern w:val="2"/>
          <w:sz w:val="21"/>
          <w:szCs w:val="21"/>
          <w:shd w:val="clear" w:color="auto" w:fill="FFFFFF"/>
          <w:lang w:bidi="en-US"/>
        </w:rPr>
      </w:pPr>
    </w:p>
    <w:p w14:paraId="3035ABDA" w14:textId="77777777" w:rsidR="00306904" w:rsidRPr="007E6EA8" w:rsidRDefault="00306904" w:rsidP="00AD06E9">
      <w:pPr>
        <w:spacing w:line="360" w:lineRule="auto"/>
        <w:rPr>
          <w:rFonts w:ascii="Times New Roman" w:eastAsia="Times New Roman" w:hAnsi="Times New Roman"/>
          <w:kern w:val="2"/>
          <w:sz w:val="21"/>
          <w:szCs w:val="21"/>
          <w:shd w:val="clear" w:color="auto" w:fill="FFFFFF"/>
          <w:lang w:bidi="en-US"/>
        </w:rPr>
      </w:pPr>
    </w:p>
    <w:p w14:paraId="160E9EA4" w14:textId="77777777" w:rsidR="00856587" w:rsidRPr="007E6EA8" w:rsidRDefault="003F3849" w:rsidP="003F3849">
      <w:pPr>
        <w:pStyle w:val="NormalWeb"/>
        <w:spacing w:before="100" w:beforeAutospacing="1" w:after="100" w:afterAutospacing="1" w:line="360" w:lineRule="auto"/>
        <w:ind w:left="0"/>
        <w:jc w:val="center"/>
        <w:rPr>
          <w:b/>
          <w:sz w:val="28"/>
          <w:szCs w:val="28"/>
        </w:rPr>
      </w:pPr>
      <w:r w:rsidRPr="007E6EA8">
        <w:rPr>
          <w:b/>
          <w:sz w:val="28"/>
          <w:szCs w:val="28"/>
        </w:rPr>
        <w:lastRenderedPageBreak/>
        <w:t>CHAPTER 5</w:t>
      </w:r>
    </w:p>
    <w:p w14:paraId="49E8C841" w14:textId="77777777" w:rsidR="003F3849" w:rsidRPr="007E6EA8" w:rsidRDefault="003F3849" w:rsidP="003F3849">
      <w:pPr>
        <w:pStyle w:val="NormalWeb"/>
        <w:spacing w:before="100" w:beforeAutospacing="1" w:after="100" w:afterAutospacing="1" w:line="360" w:lineRule="auto"/>
        <w:ind w:left="0"/>
        <w:jc w:val="center"/>
        <w:rPr>
          <w:b/>
          <w:sz w:val="28"/>
          <w:szCs w:val="28"/>
        </w:rPr>
      </w:pPr>
      <w:r w:rsidRPr="007E6EA8">
        <w:rPr>
          <w:b/>
          <w:sz w:val="28"/>
          <w:szCs w:val="28"/>
        </w:rPr>
        <w:t>SOFTWARE DESIGN</w:t>
      </w:r>
    </w:p>
    <w:p w14:paraId="025734D1"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t>Design is the first step in the development phase for any techniques and principles for the purpose of defining a device, a process or system in sufficient detail to permit its physical realization.</w:t>
      </w:r>
    </w:p>
    <w:p w14:paraId="6691E92D"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t>Once the software requirements have been analyzed and specified the software design involves three technical activities - design, coding, implementation and testing that are required to build and verify the software.</w:t>
      </w:r>
    </w:p>
    <w:p w14:paraId="06AB467C"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14:paraId="73BBB313"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14:paraId="02D1CA4E"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t>Design process for the software system has two levels, namely:</w:t>
      </w:r>
    </w:p>
    <w:p w14:paraId="454AC31D" w14:textId="77777777" w:rsidR="003F3849" w:rsidRPr="007E6EA8" w:rsidRDefault="003F3849" w:rsidP="003F3849">
      <w:pPr>
        <w:tabs>
          <w:tab w:val="left" w:pos="3045"/>
        </w:tabs>
        <w:spacing w:line="360" w:lineRule="auto"/>
        <w:jc w:val="both"/>
        <w:rPr>
          <w:rFonts w:ascii="Times New Roman" w:hAnsi="Times New Roman"/>
          <w:sz w:val="24"/>
          <w:szCs w:val="24"/>
        </w:rPr>
      </w:pPr>
      <w:r w:rsidRPr="007E6EA8">
        <w:rPr>
          <w:rFonts w:ascii="Times New Roman" w:hAnsi="Times New Roman"/>
          <w:sz w:val="24"/>
          <w:szCs w:val="24"/>
        </w:rPr>
        <w:t>a) System Design</w:t>
      </w:r>
      <w:r w:rsidRPr="007E6EA8">
        <w:rPr>
          <w:rFonts w:ascii="Times New Roman" w:hAnsi="Times New Roman"/>
          <w:sz w:val="24"/>
          <w:szCs w:val="24"/>
        </w:rPr>
        <w:tab/>
      </w:r>
    </w:p>
    <w:p w14:paraId="602C12E4"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t>b) Detailed Design</w:t>
      </w:r>
    </w:p>
    <w:p w14:paraId="15DDA021" w14:textId="77777777" w:rsidR="003F3849" w:rsidRPr="007E6EA8" w:rsidRDefault="003F3849" w:rsidP="003F3849">
      <w:pPr>
        <w:spacing w:line="360" w:lineRule="auto"/>
        <w:jc w:val="both"/>
        <w:rPr>
          <w:rFonts w:ascii="Times New Roman" w:hAnsi="Times New Roman"/>
          <w:sz w:val="24"/>
          <w:szCs w:val="24"/>
        </w:rPr>
      </w:pPr>
    </w:p>
    <w:p w14:paraId="7254C9A8" w14:textId="77777777" w:rsidR="003F3849" w:rsidRPr="007E6EA8" w:rsidRDefault="003F3849" w:rsidP="003F3849">
      <w:pPr>
        <w:spacing w:line="360" w:lineRule="auto"/>
        <w:jc w:val="both"/>
        <w:rPr>
          <w:rFonts w:ascii="Times New Roman" w:hAnsi="Times New Roman"/>
          <w:b/>
          <w:sz w:val="24"/>
          <w:szCs w:val="24"/>
        </w:rPr>
      </w:pPr>
      <w:r w:rsidRPr="007E6EA8">
        <w:rPr>
          <w:rFonts w:ascii="Times New Roman" w:hAnsi="Times New Roman"/>
          <w:b/>
          <w:sz w:val="24"/>
          <w:szCs w:val="24"/>
        </w:rPr>
        <w:t>5.1 SYSTEM DESIGN</w:t>
      </w:r>
    </w:p>
    <w:p w14:paraId="39C930A9"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t>This design level is also called top level design. At this level, the focus is on:</w:t>
      </w:r>
    </w:p>
    <w:p w14:paraId="765C9C55" w14:textId="77777777" w:rsidR="003F3849" w:rsidRPr="007E6EA8" w:rsidRDefault="003F3849" w:rsidP="003F3849">
      <w:pPr>
        <w:numPr>
          <w:ilvl w:val="0"/>
          <w:numId w:val="22"/>
        </w:numPr>
        <w:tabs>
          <w:tab w:val="left" w:pos="648"/>
        </w:tabs>
        <w:spacing w:after="0" w:line="360" w:lineRule="auto"/>
        <w:jc w:val="both"/>
        <w:rPr>
          <w:rFonts w:ascii="Times New Roman" w:hAnsi="Times New Roman"/>
          <w:sz w:val="24"/>
          <w:szCs w:val="24"/>
        </w:rPr>
      </w:pPr>
      <w:r w:rsidRPr="007E6EA8">
        <w:rPr>
          <w:rFonts w:ascii="Times New Roman" w:hAnsi="Times New Roman"/>
          <w:sz w:val="24"/>
          <w:szCs w:val="24"/>
        </w:rPr>
        <w:t>Deciding which modules are needed for the system.</w:t>
      </w:r>
    </w:p>
    <w:p w14:paraId="59E65A05" w14:textId="77777777" w:rsidR="003F3849" w:rsidRPr="007E6EA8" w:rsidRDefault="003F3849" w:rsidP="003F3849">
      <w:pPr>
        <w:numPr>
          <w:ilvl w:val="0"/>
          <w:numId w:val="22"/>
        </w:numPr>
        <w:tabs>
          <w:tab w:val="left" w:pos="648"/>
        </w:tabs>
        <w:spacing w:after="0" w:line="360" w:lineRule="auto"/>
        <w:jc w:val="both"/>
        <w:rPr>
          <w:rFonts w:ascii="Times New Roman" w:hAnsi="Times New Roman"/>
          <w:sz w:val="24"/>
          <w:szCs w:val="24"/>
        </w:rPr>
      </w:pPr>
      <w:r w:rsidRPr="007E6EA8">
        <w:rPr>
          <w:rFonts w:ascii="Times New Roman" w:hAnsi="Times New Roman"/>
          <w:sz w:val="24"/>
          <w:szCs w:val="24"/>
        </w:rPr>
        <w:t>The specifications of the system</w:t>
      </w:r>
    </w:p>
    <w:p w14:paraId="75185671" w14:textId="77777777" w:rsidR="003F3849" w:rsidRPr="007E6EA8" w:rsidRDefault="003F3849" w:rsidP="003F3849">
      <w:pPr>
        <w:numPr>
          <w:ilvl w:val="0"/>
          <w:numId w:val="22"/>
        </w:numPr>
        <w:tabs>
          <w:tab w:val="left" w:pos="648"/>
        </w:tabs>
        <w:spacing w:after="0" w:line="360" w:lineRule="auto"/>
        <w:jc w:val="both"/>
        <w:rPr>
          <w:rFonts w:ascii="Times New Roman" w:hAnsi="Times New Roman"/>
          <w:sz w:val="24"/>
          <w:szCs w:val="24"/>
        </w:rPr>
      </w:pPr>
      <w:r w:rsidRPr="007E6EA8">
        <w:rPr>
          <w:rFonts w:ascii="Times New Roman" w:hAnsi="Times New Roman"/>
          <w:sz w:val="24"/>
          <w:szCs w:val="24"/>
        </w:rPr>
        <w:t>How the modules should be interconnected?</w:t>
      </w:r>
    </w:p>
    <w:p w14:paraId="41B92B15" w14:textId="77777777" w:rsidR="003F3849" w:rsidRPr="007E6EA8" w:rsidRDefault="003F3849" w:rsidP="003F3849">
      <w:pPr>
        <w:pStyle w:val="NormalWeb"/>
        <w:spacing w:after="0" w:line="360" w:lineRule="auto"/>
        <w:ind w:left="0"/>
        <w:jc w:val="both"/>
        <w:rPr>
          <w:rFonts w:eastAsia="Calibri"/>
          <w:b/>
        </w:rPr>
      </w:pPr>
    </w:p>
    <w:p w14:paraId="77B68C2F" w14:textId="77777777" w:rsidR="003F3849" w:rsidRPr="007E6EA8" w:rsidRDefault="003F3849" w:rsidP="003F3849">
      <w:pPr>
        <w:pStyle w:val="NormalWeb"/>
        <w:spacing w:after="0" w:line="360" w:lineRule="auto"/>
        <w:ind w:left="0"/>
        <w:jc w:val="both"/>
        <w:rPr>
          <w:rFonts w:eastAsia="Calibri"/>
          <w:b/>
        </w:rPr>
      </w:pPr>
      <w:r w:rsidRPr="007E6EA8">
        <w:rPr>
          <w:rFonts w:eastAsia="Calibri"/>
          <w:b/>
        </w:rPr>
        <w:t xml:space="preserve"> 5.1.1 ARCHITECTURAL DESIGN</w:t>
      </w:r>
    </w:p>
    <w:p w14:paraId="312CD2D3" w14:textId="77777777" w:rsidR="003F3849" w:rsidRPr="007E6EA8" w:rsidRDefault="003F3849" w:rsidP="003F3849">
      <w:pPr>
        <w:pStyle w:val="NormalWeb"/>
        <w:spacing w:after="0" w:line="360" w:lineRule="auto"/>
        <w:ind w:left="0"/>
        <w:jc w:val="both"/>
        <w:rPr>
          <w:rFonts w:eastAsia="Calibri"/>
        </w:rPr>
      </w:pPr>
    </w:p>
    <w:p w14:paraId="1FA0A3EC" w14:textId="77777777" w:rsidR="003F3849" w:rsidRPr="007E6EA8" w:rsidRDefault="003F3849" w:rsidP="003F3849">
      <w:pPr>
        <w:pStyle w:val="NormalWeb"/>
        <w:spacing w:after="0" w:line="360" w:lineRule="auto"/>
        <w:ind w:left="0"/>
        <w:jc w:val="both"/>
        <w:rPr>
          <w:rFonts w:eastAsia="Calibri"/>
        </w:rPr>
      </w:pPr>
      <w:r w:rsidRPr="007E6EA8">
        <w:rPr>
          <w:rFonts w:eastAsia="Calibri"/>
        </w:rPr>
        <w:t>Analysts collect a great deal of unstructured data through interviews, questionnaires, on-site observations, procedural manuals and like. It is required to organize and convert the data through system flowcharts, data flow diagrams, structured English, decision tables and the like which support future developments of the system.</w:t>
      </w:r>
    </w:p>
    <w:p w14:paraId="70BD6235" w14:textId="77777777" w:rsidR="003F3849" w:rsidRPr="007E6EA8" w:rsidRDefault="003F3849" w:rsidP="003F3849">
      <w:pPr>
        <w:pStyle w:val="NormalWeb"/>
        <w:spacing w:after="0" w:line="360" w:lineRule="auto"/>
        <w:ind w:left="0"/>
        <w:jc w:val="both"/>
        <w:rPr>
          <w:rFonts w:eastAsia="Calibri"/>
        </w:rPr>
      </w:pPr>
      <w:r w:rsidRPr="007E6EA8">
        <w:rPr>
          <w:rFonts w:eastAsia="Calibri"/>
        </w:rPr>
        <w:t xml:space="preserve">The Data flow diagrams and various processing logic techniques show how, where, and when data are used or changed in an information system, but these techniques do not show the definition, structure, and relationships within the data.   </w:t>
      </w:r>
    </w:p>
    <w:p w14:paraId="2C6D846A" w14:textId="77777777" w:rsidR="003F3849" w:rsidRPr="007E6EA8" w:rsidRDefault="003F3849" w:rsidP="003F3849">
      <w:pPr>
        <w:pStyle w:val="NormalWeb"/>
        <w:spacing w:after="0" w:line="360" w:lineRule="auto"/>
        <w:ind w:left="0"/>
        <w:jc w:val="both"/>
        <w:rPr>
          <w:rFonts w:eastAsia="Calibri"/>
        </w:rPr>
      </w:pPr>
      <w:r w:rsidRPr="007E6EA8">
        <w:rPr>
          <w:rFonts w:eastAsia="Calibri"/>
        </w:rPr>
        <w:t xml:space="preserve">It is a way to focus on functions rather than the physical implementation. This is analogous to the architect’s blueprint as a starting point for system design. The design is a solution, a “how to” approach, compared to analysis, a “what is” orientation. </w:t>
      </w:r>
    </w:p>
    <w:p w14:paraId="007DA569" w14:textId="77777777" w:rsidR="003F3849" w:rsidRPr="007E6EA8" w:rsidRDefault="003F3849" w:rsidP="003F3849">
      <w:pPr>
        <w:pStyle w:val="NormalWeb"/>
        <w:spacing w:after="0" w:line="360" w:lineRule="auto"/>
        <w:ind w:left="0"/>
        <w:jc w:val="both"/>
        <w:rPr>
          <w:rFonts w:eastAsia="Calibri"/>
        </w:rPr>
      </w:pPr>
      <w:r w:rsidRPr="007E6EA8">
        <w:rPr>
          <w:rFonts w:eastAsia="Calibri"/>
        </w:rPr>
        <w:t>System design is a highly creative process. This System design process is also referred as data modeling. The most common format used for data modeling is entity-relationship (E-R) diagramming. Data modeling using the E-R notation explains the characteristics and structure of data independent of how the data may be stored in computer memories.</w:t>
      </w:r>
    </w:p>
    <w:p w14:paraId="6F3F6AE2" w14:textId="77777777" w:rsidR="003F3849" w:rsidRPr="007E6EA8" w:rsidRDefault="003F3849" w:rsidP="003F3849">
      <w:pPr>
        <w:pStyle w:val="NormalWeb"/>
        <w:spacing w:after="0" w:line="360" w:lineRule="auto"/>
        <w:ind w:left="0"/>
        <w:jc w:val="both"/>
        <w:rPr>
          <w:rFonts w:eastAsia="Calibri"/>
        </w:rPr>
      </w:pPr>
    </w:p>
    <w:p w14:paraId="6EF453B7" w14:textId="77777777" w:rsidR="003F3849" w:rsidRPr="007E6EA8" w:rsidRDefault="003F3849" w:rsidP="003F3849">
      <w:pPr>
        <w:pStyle w:val="NormalWeb"/>
        <w:spacing w:after="0" w:line="360" w:lineRule="auto"/>
        <w:ind w:left="0"/>
        <w:jc w:val="both"/>
        <w:rPr>
          <w:rFonts w:eastAsia="Calibri"/>
        </w:rPr>
      </w:pPr>
      <w:r w:rsidRPr="007E6EA8">
        <w:rPr>
          <w:rFonts w:eastAsia="Calibri"/>
        </w:rPr>
        <w:t>1. The External Design</w:t>
      </w:r>
    </w:p>
    <w:p w14:paraId="2E3C835A" w14:textId="77777777" w:rsidR="003F3849" w:rsidRPr="007E6EA8" w:rsidRDefault="003F3849" w:rsidP="003F3849">
      <w:pPr>
        <w:pStyle w:val="NormalWeb"/>
        <w:spacing w:after="0" w:line="360" w:lineRule="auto"/>
        <w:ind w:left="0"/>
        <w:jc w:val="both"/>
        <w:rPr>
          <w:rFonts w:eastAsia="Calibri"/>
        </w:rPr>
      </w:pPr>
      <w:r w:rsidRPr="007E6EA8">
        <w:rPr>
          <w:rFonts w:eastAsia="Calibri"/>
        </w:rPr>
        <w:t xml:space="preserve">External design consists of conceiving, planning out and specifying the externally observable characteristics of the software product. These characteristics include user displays or user interface forms and the report formats, external data sources and the functional characteristics, performance requirements etc. External design begins during the analysis phase and continues into the design phase. </w:t>
      </w:r>
    </w:p>
    <w:p w14:paraId="6287CE83" w14:textId="77777777" w:rsidR="003F3849" w:rsidRPr="007E6EA8" w:rsidRDefault="003F3849" w:rsidP="003F3849">
      <w:pPr>
        <w:pStyle w:val="NormalWeb"/>
        <w:spacing w:after="0" w:line="360" w:lineRule="auto"/>
        <w:ind w:left="0"/>
        <w:jc w:val="both"/>
        <w:rPr>
          <w:rFonts w:eastAsia="Calibri"/>
        </w:rPr>
      </w:pPr>
    </w:p>
    <w:p w14:paraId="0F0A67FC" w14:textId="77777777" w:rsidR="003F3849" w:rsidRPr="007E6EA8" w:rsidRDefault="003F3849" w:rsidP="003F3849">
      <w:pPr>
        <w:pStyle w:val="NormalWeb"/>
        <w:spacing w:after="0" w:line="360" w:lineRule="auto"/>
        <w:ind w:left="0"/>
        <w:jc w:val="both"/>
        <w:rPr>
          <w:rFonts w:eastAsia="Calibri"/>
          <w:bCs/>
        </w:rPr>
      </w:pPr>
      <w:r w:rsidRPr="007E6EA8">
        <w:rPr>
          <w:rFonts w:eastAsia="Calibri"/>
          <w:bCs/>
        </w:rPr>
        <w:t>2. Physical design</w:t>
      </w:r>
    </w:p>
    <w:p w14:paraId="1D43F3B5" w14:textId="77777777" w:rsidR="003F3849" w:rsidRPr="007E6EA8" w:rsidRDefault="003F3849" w:rsidP="003F3849">
      <w:pPr>
        <w:pStyle w:val="NormalWeb"/>
        <w:spacing w:after="0" w:line="360" w:lineRule="auto"/>
        <w:ind w:left="0"/>
        <w:jc w:val="both"/>
        <w:rPr>
          <w:rFonts w:eastAsia="Calibri"/>
        </w:rPr>
      </w:pPr>
      <w:r w:rsidRPr="007E6EA8">
        <w:rPr>
          <w:rFonts w:eastAsia="Calibri"/>
        </w:rPr>
        <w:t>The physical design relates to the actual input and output processes of the system. This is laid down in terms of how data is input into a system, how it is verified/ authenticated, how it is processed, and how it is displayed as output. 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w:t>
      </w:r>
    </w:p>
    <w:p w14:paraId="52E93354" w14:textId="77777777" w:rsidR="003F3849" w:rsidRPr="007E6EA8" w:rsidRDefault="003F3849" w:rsidP="003F3849">
      <w:pPr>
        <w:pStyle w:val="NormalWeb"/>
        <w:spacing w:after="0" w:line="360" w:lineRule="auto"/>
        <w:ind w:left="0"/>
        <w:jc w:val="both"/>
        <w:rPr>
          <w:rFonts w:eastAsia="Calibri"/>
        </w:rPr>
      </w:pPr>
    </w:p>
    <w:p w14:paraId="57630FC8" w14:textId="77777777" w:rsidR="003F3849" w:rsidRPr="007E6EA8" w:rsidRDefault="003F3849" w:rsidP="003F3849">
      <w:pPr>
        <w:pStyle w:val="NormalWeb"/>
        <w:spacing w:after="0" w:line="360" w:lineRule="auto"/>
        <w:ind w:left="0"/>
        <w:jc w:val="both"/>
        <w:rPr>
          <w:rFonts w:eastAsia="Calibri"/>
          <w:bCs/>
        </w:rPr>
      </w:pPr>
      <w:r w:rsidRPr="007E6EA8">
        <w:rPr>
          <w:rFonts w:eastAsia="Calibri"/>
          <w:bCs/>
        </w:rPr>
        <w:t>3. Logical design</w:t>
      </w:r>
    </w:p>
    <w:p w14:paraId="0E614593" w14:textId="77777777" w:rsidR="003F3849" w:rsidRPr="007E6EA8" w:rsidRDefault="003F3849" w:rsidP="003F3849">
      <w:pPr>
        <w:pStyle w:val="NormalWeb"/>
        <w:spacing w:after="0" w:line="360" w:lineRule="auto"/>
        <w:ind w:left="0"/>
        <w:jc w:val="both"/>
        <w:rPr>
          <w:rFonts w:eastAsia="Calibri"/>
        </w:rPr>
      </w:pPr>
      <w:r w:rsidRPr="007E6EA8">
        <w:rPr>
          <w:rFonts w:eastAsia="Calibri"/>
        </w:rPr>
        <w:lastRenderedPageBreak/>
        <w:t>The logical design of a system pertains to an abstract representation of the data flows, inputs and outputs of the system. This is often conducted via modeling, which involves a simplistic (and sometimes graphical) representation of an actual system. In the context of systems design, modeling can undertake the following forms, including:</w:t>
      </w:r>
    </w:p>
    <w:p w14:paraId="44B6CAAE" w14:textId="77777777" w:rsidR="003F3849" w:rsidRPr="007E6EA8" w:rsidRDefault="003F3849" w:rsidP="003F3849">
      <w:pPr>
        <w:pStyle w:val="NormalWeb"/>
        <w:widowControl w:val="0"/>
        <w:numPr>
          <w:ilvl w:val="0"/>
          <w:numId w:val="23"/>
        </w:numPr>
        <w:overflowPunct w:val="0"/>
        <w:adjustRightInd w:val="0"/>
        <w:spacing w:after="0" w:line="360" w:lineRule="auto"/>
        <w:ind w:left="0" w:firstLine="0"/>
        <w:jc w:val="both"/>
        <w:rPr>
          <w:rFonts w:eastAsia="Calibri"/>
        </w:rPr>
      </w:pPr>
      <w:r w:rsidRPr="007E6EA8">
        <w:rPr>
          <w:rFonts w:eastAsia="Calibri"/>
        </w:rPr>
        <w:t>Data flow diagrams</w:t>
      </w:r>
    </w:p>
    <w:p w14:paraId="338A4A7B" w14:textId="77777777" w:rsidR="003F3849" w:rsidRPr="007E6EA8" w:rsidRDefault="003F3849" w:rsidP="003F3849">
      <w:pPr>
        <w:pStyle w:val="NormalWeb"/>
        <w:widowControl w:val="0"/>
        <w:numPr>
          <w:ilvl w:val="0"/>
          <w:numId w:val="23"/>
        </w:numPr>
        <w:overflowPunct w:val="0"/>
        <w:adjustRightInd w:val="0"/>
        <w:spacing w:after="0" w:line="360" w:lineRule="auto"/>
        <w:ind w:left="0" w:firstLine="0"/>
        <w:jc w:val="both"/>
        <w:rPr>
          <w:rFonts w:eastAsia="Calibri"/>
        </w:rPr>
      </w:pPr>
      <w:r w:rsidRPr="007E6EA8">
        <w:rPr>
          <w:rFonts w:eastAsia="Calibri"/>
        </w:rPr>
        <w:t>Entity Relationship Diagrams</w:t>
      </w:r>
    </w:p>
    <w:p w14:paraId="5B581F48" w14:textId="77777777" w:rsidR="003F3849" w:rsidRPr="007E6EA8" w:rsidRDefault="003F3849" w:rsidP="003F3849">
      <w:pPr>
        <w:pStyle w:val="NormalWeb"/>
        <w:spacing w:after="0" w:line="360" w:lineRule="auto"/>
        <w:ind w:left="0"/>
        <w:jc w:val="both"/>
        <w:rPr>
          <w:rFonts w:eastAsia="Calibri"/>
        </w:rPr>
      </w:pPr>
      <w:r w:rsidRPr="007E6EA8">
        <w:rPr>
          <w:rFonts w:eastAsia="Calibri"/>
        </w:rPr>
        <w:t>Prototyping Model has been used for software development according to which a throwaway prototype of the proposed system, based on the currently known requirements, is given to the user so that he has a fair idea about how the proposed system is going to be like. This will help him in deciding the interface, input and output requirements.</w:t>
      </w:r>
    </w:p>
    <w:p w14:paraId="5EB4FBC0" w14:textId="77777777" w:rsidR="003F3849" w:rsidRPr="007E6EA8" w:rsidRDefault="003F3849" w:rsidP="003F3849">
      <w:pPr>
        <w:pStyle w:val="NormalWeb"/>
        <w:spacing w:after="0" w:line="360" w:lineRule="auto"/>
        <w:ind w:left="0"/>
        <w:jc w:val="both"/>
        <w:rPr>
          <w:rFonts w:eastAsia="Calibri"/>
        </w:rPr>
      </w:pPr>
      <w:r w:rsidRPr="007E6EA8">
        <w:rPr>
          <w:rFonts w:eastAsia="Calibri"/>
        </w:rPr>
        <w:t>It can be easily adjudged that inputs and outputs are big in number, can increase exponentially and may create a big chaos if not restricted properly. As the user spends some time on the prototype, he will become more precise about his own input and output requirements. This prototype will provide him with an environment analogous to the proposed system’s environment.</w:t>
      </w:r>
    </w:p>
    <w:p w14:paraId="602AD27C" w14:textId="77777777" w:rsidR="003F3849" w:rsidRPr="007E6EA8" w:rsidRDefault="003F3849" w:rsidP="003F3849">
      <w:pPr>
        <w:pStyle w:val="NormalWeb"/>
        <w:spacing w:after="0" w:line="360" w:lineRule="auto"/>
        <w:ind w:left="0"/>
        <w:jc w:val="both"/>
        <w:rPr>
          <w:rFonts w:eastAsia="Calibri"/>
        </w:rPr>
      </w:pPr>
      <w:r w:rsidRPr="007E6EA8">
        <w:rPr>
          <w:rFonts w:eastAsia="Calibri"/>
        </w:rPr>
        <w:t>Because of object oriented support in PHP, various concepts (like reusability, polymorphism, isolation etc.) are already there but for the efficient management of system components, Component based Software Engineering will also be exercised which will help in a resultant library of components, the benefit of which will be reusability and fast development.</w:t>
      </w:r>
    </w:p>
    <w:p w14:paraId="65D9C1CD" w14:textId="77777777" w:rsidR="003F3849" w:rsidRPr="007E6EA8" w:rsidRDefault="003F3849" w:rsidP="003F3849">
      <w:pPr>
        <w:pStyle w:val="NormalWeb"/>
        <w:spacing w:after="0" w:line="360" w:lineRule="auto"/>
        <w:ind w:left="0"/>
        <w:jc w:val="both"/>
        <w:rPr>
          <w:rFonts w:eastAsia="Calibri"/>
        </w:rPr>
      </w:pPr>
    </w:p>
    <w:p w14:paraId="6DECBEBF" w14:textId="77777777" w:rsidR="00F77FF4" w:rsidRPr="007E6EA8" w:rsidRDefault="003F3849" w:rsidP="00306904">
      <w:pPr>
        <w:pStyle w:val="NormalWeb"/>
        <w:spacing w:after="0" w:line="360" w:lineRule="auto"/>
        <w:ind w:left="0"/>
        <w:jc w:val="both"/>
        <w:rPr>
          <w:rFonts w:eastAsia="Calibri"/>
        </w:rPr>
      </w:pPr>
      <w:r w:rsidRPr="007E6EA8">
        <w:rPr>
          <w:rFonts w:eastAsia="Calibri"/>
        </w:rPr>
        <w:t xml:space="preserve">Because of lack of hierarchical structure in </w:t>
      </w:r>
      <w:proofErr w:type="gramStart"/>
      <w:r w:rsidRPr="007E6EA8">
        <w:rPr>
          <w:rFonts w:eastAsia="Calibri"/>
        </w:rPr>
        <w:t>object oriented</w:t>
      </w:r>
      <w:proofErr w:type="gramEnd"/>
      <w:r w:rsidRPr="007E6EA8">
        <w:rPr>
          <w:rFonts w:eastAsia="Calibri"/>
        </w:rPr>
        <w:t xml:space="preserve"> approach, there is no meaning of Bottom-up or Top-down testing. Testing will begin from the most rudimentary levels of the system and will move towards higher level components which will be based on design phase rather than coding phase. In little words, it can be said that ‘CLUSTER Testing’ will be exercised to scrutinize all the parts and their associative functionality.</w:t>
      </w:r>
    </w:p>
    <w:p w14:paraId="2E5E8718" w14:textId="77777777" w:rsidR="00306904" w:rsidRPr="007E6EA8" w:rsidRDefault="00306904" w:rsidP="00306904">
      <w:pPr>
        <w:pStyle w:val="NormalWeb"/>
        <w:spacing w:after="0" w:line="360" w:lineRule="auto"/>
        <w:ind w:left="0"/>
        <w:jc w:val="both"/>
        <w:rPr>
          <w:rFonts w:eastAsia="Calibri"/>
        </w:rPr>
      </w:pPr>
    </w:p>
    <w:p w14:paraId="7B717829" w14:textId="77777777" w:rsidR="00F77FF4" w:rsidRPr="007E6EA8" w:rsidRDefault="00F77FF4" w:rsidP="00F77FF4">
      <w:pPr>
        <w:spacing w:line="360" w:lineRule="auto"/>
        <w:jc w:val="both"/>
        <w:rPr>
          <w:rFonts w:ascii="Times New Roman" w:hAnsi="Times New Roman"/>
          <w:sz w:val="24"/>
          <w:szCs w:val="24"/>
        </w:rPr>
      </w:pPr>
      <w:r w:rsidRPr="007E6EA8">
        <w:rPr>
          <w:rFonts w:ascii="Times New Roman" w:hAnsi="Times New Roman"/>
          <w:sz w:val="24"/>
          <w:szCs w:val="24"/>
        </w:rPr>
        <w:t>This design level is also called Logic Design. In this level, the internal design of the modules or how the specifications of the module can be satisfied is decided.</w:t>
      </w:r>
    </w:p>
    <w:p w14:paraId="4B1BB1EF" w14:textId="77777777" w:rsidR="00F77FF4" w:rsidRPr="007E6EA8" w:rsidRDefault="00F77FF4" w:rsidP="00F77FF4">
      <w:pPr>
        <w:spacing w:line="360" w:lineRule="auto"/>
        <w:jc w:val="both"/>
        <w:rPr>
          <w:rFonts w:ascii="Times New Roman" w:hAnsi="Times New Roman"/>
          <w:sz w:val="24"/>
          <w:szCs w:val="24"/>
        </w:rPr>
      </w:pPr>
      <w:r w:rsidRPr="007E6EA8">
        <w:rPr>
          <w:rFonts w:ascii="Times New Roman" w:hAnsi="Times New Roman"/>
          <w:sz w:val="24"/>
          <w:szCs w:val="24"/>
        </w:rPr>
        <w:t xml:space="preserve">Much of the design effort for designing software is spent creating the system design. The input to the design phase is the specifications for the system to be designed. The output of the </w:t>
      </w:r>
      <w:proofErr w:type="gramStart"/>
      <w:r w:rsidRPr="007E6EA8">
        <w:rPr>
          <w:rFonts w:ascii="Times New Roman" w:hAnsi="Times New Roman"/>
          <w:sz w:val="24"/>
          <w:szCs w:val="24"/>
        </w:rPr>
        <w:t>top level</w:t>
      </w:r>
      <w:proofErr w:type="gramEnd"/>
      <w:r w:rsidRPr="007E6EA8">
        <w:rPr>
          <w:rFonts w:ascii="Times New Roman" w:hAnsi="Times New Roman"/>
          <w:sz w:val="24"/>
          <w:szCs w:val="24"/>
        </w:rPr>
        <w:t xml:space="preserve"> design phase is the architectural design for the software to be built.</w:t>
      </w:r>
    </w:p>
    <w:p w14:paraId="0085ED2D" w14:textId="77777777" w:rsidR="00F77FF4" w:rsidRPr="007E6EA8" w:rsidRDefault="00F77FF4" w:rsidP="00F77FF4">
      <w:pPr>
        <w:spacing w:line="360" w:lineRule="auto"/>
        <w:jc w:val="both"/>
        <w:rPr>
          <w:rFonts w:ascii="Times New Roman" w:hAnsi="Times New Roman"/>
          <w:sz w:val="24"/>
          <w:szCs w:val="24"/>
        </w:rPr>
      </w:pPr>
      <w:r w:rsidRPr="007E6EA8">
        <w:rPr>
          <w:rFonts w:ascii="Times New Roman" w:hAnsi="Times New Roman"/>
          <w:sz w:val="24"/>
          <w:szCs w:val="24"/>
        </w:rPr>
        <w:t xml:space="preserve">A design methodology is a systematic approach to create a design by applying set of techniques and guidelines. A design can be either object oriented or function oriented. In </w:t>
      </w:r>
      <w:proofErr w:type="gramStart"/>
      <w:r w:rsidRPr="007E6EA8">
        <w:rPr>
          <w:rFonts w:ascii="Times New Roman" w:hAnsi="Times New Roman"/>
          <w:sz w:val="24"/>
          <w:szCs w:val="24"/>
        </w:rPr>
        <w:lastRenderedPageBreak/>
        <w:t>function oriented</w:t>
      </w:r>
      <w:proofErr w:type="gramEnd"/>
      <w:r w:rsidRPr="007E6EA8">
        <w:rPr>
          <w:rFonts w:ascii="Times New Roman" w:hAnsi="Times New Roman"/>
          <w:sz w:val="24"/>
          <w:szCs w:val="24"/>
        </w:rPr>
        <w:t xml:space="preserve"> design, the design consists of modules definitions with each module supporting a functional abstraction. In </w:t>
      </w:r>
      <w:proofErr w:type="gramStart"/>
      <w:r w:rsidRPr="007E6EA8">
        <w:rPr>
          <w:rFonts w:ascii="Times New Roman" w:hAnsi="Times New Roman"/>
          <w:sz w:val="24"/>
          <w:szCs w:val="24"/>
        </w:rPr>
        <w:t>object oriented</w:t>
      </w:r>
      <w:proofErr w:type="gramEnd"/>
      <w:r w:rsidRPr="007E6EA8">
        <w:rPr>
          <w:rFonts w:ascii="Times New Roman" w:hAnsi="Times New Roman"/>
          <w:sz w:val="24"/>
          <w:szCs w:val="24"/>
        </w:rPr>
        <w:t xml:space="preserve"> design, the modules in the design represents data abstraction.</w:t>
      </w:r>
    </w:p>
    <w:p w14:paraId="2CE89889" w14:textId="77777777" w:rsidR="00F77FF4" w:rsidRPr="007E6EA8" w:rsidRDefault="00F77FF4" w:rsidP="00F77FF4">
      <w:pPr>
        <w:spacing w:line="360" w:lineRule="auto"/>
        <w:jc w:val="both"/>
        <w:rPr>
          <w:rFonts w:ascii="Times New Roman" w:hAnsi="Times New Roman"/>
          <w:sz w:val="24"/>
          <w:szCs w:val="24"/>
        </w:rPr>
      </w:pPr>
      <w:r w:rsidRPr="007E6EA8">
        <w:rPr>
          <w:rFonts w:ascii="Times New Roman" w:hAnsi="Times New Roman"/>
          <w:sz w:val="24"/>
          <w:szCs w:val="24"/>
        </w:rPr>
        <w:t xml:space="preserve">The snapshots of </w:t>
      </w:r>
      <w:proofErr w:type="gramStart"/>
      <w:r w:rsidRPr="007E6EA8">
        <w:rPr>
          <w:rFonts w:ascii="Times New Roman" w:hAnsi="Times New Roman"/>
          <w:sz w:val="24"/>
          <w:szCs w:val="24"/>
        </w:rPr>
        <w:t>step by step</w:t>
      </w:r>
      <w:proofErr w:type="gramEnd"/>
      <w:r w:rsidRPr="007E6EA8">
        <w:rPr>
          <w:rFonts w:ascii="Times New Roman" w:hAnsi="Times New Roman"/>
          <w:sz w:val="24"/>
          <w:szCs w:val="24"/>
        </w:rPr>
        <w:t xml:space="preserve"> forms designed to achieve the goal through the proposed system along with their brief description are shown below:</w:t>
      </w:r>
    </w:p>
    <w:p w14:paraId="72309AA8" w14:textId="77777777" w:rsidR="00F77FF4" w:rsidRPr="007E6EA8" w:rsidRDefault="00F77FF4" w:rsidP="00F77FF4">
      <w:pPr>
        <w:pStyle w:val="NormalWeb"/>
        <w:tabs>
          <w:tab w:val="left" w:pos="6540"/>
        </w:tabs>
        <w:suppressAutoHyphens/>
        <w:spacing w:after="120" w:line="360" w:lineRule="auto"/>
        <w:ind w:left="0"/>
        <w:rPr>
          <w:iCs/>
          <w:lang w:eastAsia="zh-CN"/>
        </w:rPr>
      </w:pPr>
      <w:r w:rsidRPr="007E6EA8">
        <w:rPr>
          <w:iCs/>
          <w:lang w:eastAsia="zh-CN"/>
        </w:rPr>
        <w:t xml:space="preserve">    The main objective of the system design is to make the system user friendly. System design involves various stages as:</w:t>
      </w:r>
    </w:p>
    <w:p w14:paraId="4DAA1109" w14:textId="77777777" w:rsidR="00F77FF4" w:rsidRPr="007E6EA8" w:rsidRDefault="00F77FF4" w:rsidP="00F77FF4">
      <w:pPr>
        <w:pStyle w:val="Heading2"/>
        <w:keepLines w:val="0"/>
        <w:numPr>
          <w:ilvl w:val="0"/>
          <w:numId w:val="24"/>
        </w:numPr>
        <w:tabs>
          <w:tab w:val="clear" w:pos="1440"/>
          <w:tab w:val="num" w:pos="360"/>
        </w:tabs>
        <w:spacing w:before="0" w:line="360" w:lineRule="auto"/>
        <w:ind w:left="0" w:right="720" w:firstLine="0"/>
        <w:jc w:val="both"/>
        <w:rPr>
          <w:rFonts w:ascii="Times New Roman" w:hAnsi="Times New Roman" w:cs="Times New Roman"/>
          <w:b/>
          <w:bCs/>
          <w:iCs/>
          <w:color w:val="auto"/>
          <w:sz w:val="24"/>
          <w:szCs w:val="24"/>
        </w:rPr>
      </w:pPr>
      <w:r w:rsidRPr="007E6EA8">
        <w:rPr>
          <w:rFonts w:ascii="Times New Roman" w:hAnsi="Times New Roman" w:cs="Times New Roman"/>
          <w:color w:val="auto"/>
          <w:sz w:val="24"/>
          <w:szCs w:val="24"/>
        </w:rPr>
        <w:t>Data Entry</w:t>
      </w:r>
    </w:p>
    <w:p w14:paraId="105C5B04" w14:textId="77777777" w:rsidR="00F77FF4" w:rsidRPr="007E6EA8" w:rsidRDefault="00F77FF4" w:rsidP="00F77FF4">
      <w:pPr>
        <w:pStyle w:val="Heading2"/>
        <w:keepLines w:val="0"/>
        <w:numPr>
          <w:ilvl w:val="0"/>
          <w:numId w:val="24"/>
        </w:numPr>
        <w:tabs>
          <w:tab w:val="clear" w:pos="1440"/>
          <w:tab w:val="num" w:pos="360"/>
        </w:tabs>
        <w:spacing w:before="0" w:line="360" w:lineRule="auto"/>
        <w:ind w:left="0" w:right="720" w:firstLine="0"/>
        <w:jc w:val="both"/>
        <w:rPr>
          <w:rFonts w:ascii="Times New Roman" w:hAnsi="Times New Roman" w:cs="Times New Roman"/>
          <w:b/>
          <w:bCs/>
          <w:iCs/>
          <w:color w:val="auto"/>
          <w:sz w:val="24"/>
          <w:szCs w:val="24"/>
        </w:rPr>
      </w:pPr>
      <w:r w:rsidRPr="007E6EA8">
        <w:rPr>
          <w:rFonts w:ascii="Times New Roman" w:hAnsi="Times New Roman" w:cs="Times New Roman"/>
          <w:color w:val="auto"/>
          <w:sz w:val="24"/>
          <w:szCs w:val="24"/>
        </w:rPr>
        <w:t>Data Correction</w:t>
      </w:r>
    </w:p>
    <w:p w14:paraId="421C6CA3" w14:textId="77777777" w:rsidR="00F77FF4" w:rsidRPr="007E6EA8" w:rsidRDefault="00F77FF4" w:rsidP="00F77FF4">
      <w:pPr>
        <w:pStyle w:val="Heading2"/>
        <w:keepLines w:val="0"/>
        <w:numPr>
          <w:ilvl w:val="0"/>
          <w:numId w:val="24"/>
        </w:numPr>
        <w:tabs>
          <w:tab w:val="clear" w:pos="1440"/>
          <w:tab w:val="num" w:pos="360"/>
        </w:tabs>
        <w:spacing w:before="0" w:line="360" w:lineRule="auto"/>
        <w:ind w:left="0" w:right="720" w:firstLine="0"/>
        <w:jc w:val="both"/>
        <w:rPr>
          <w:rFonts w:ascii="Times New Roman" w:hAnsi="Times New Roman" w:cs="Times New Roman"/>
          <w:b/>
          <w:bCs/>
          <w:iCs/>
          <w:color w:val="auto"/>
          <w:sz w:val="24"/>
          <w:szCs w:val="24"/>
        </w:rPr>
      </w:pPr>
      <w:r w:rsidRPr="007E6EA8">
        <w:rPr>
          <w:rFonts w:ascii="Times New Roman" w:hAnsi="Times New Roman" w:cs="Times New Roman"/>
          <w:color w:val="auto"/>
          <w:sz w:val="24"/>
          <w:szCs w:val="24"/>
        </w:rPr>
        <w:t>Data Deletion</w:t>
      </w:r>
    </w:p>
    <w:p w14:paraId="57808E4B" w14:textId="77777777" w:rsidR="00F77FF4" w:rsidRPr="007E6EA8" w:rsidRDefault="00F77FF4" w:rsidP="00F77FF4">
      <w:pPr>
        <w:pStyle w:val="Heading2"/>
        <w:keepLines w:val="0"/>
        <w:numPr>
          <w:ilvl w:val="0"/>
          <w:numId w:val="24"/>
        </w:numPr>
        <w:tabs>
          <w:tab w:val="clear" w:pos="1440"/>
          <w:tab w:val="num" w:pos="360"/>
        </w:tabs>
        <w:spacing w:before="0" w:line="360" w:lineRule="auto"/>
        <w:ind w:left="0" w:right="720" w:firstLine="0"/>
        <w:jc w:val="both"/>
        <w:rPr>
          <w:rFonts w:ascii="Times New Roman" w:hAnsi="Times New Roman" w:cs="Times New Roman"/>
          <w:b/>
          <w:bCs/>
          <w:iCs/>
          <w:color w:val="auto"/>
          <w:sz w:val="24"/>
          <w:szCs w:val="24"/>
        </w:rPr>
      </w:pPr>
      <w:r w:rsidRPr="007E6EA8">
        <w:rPr>
          <w:rFonts w:ascii="Times New Roman" w:hAnsi="Times New Roman" w:cs="Times New Roman"/>
          <w:color w:val="auto"/>
          <w:sz w:val="24"/>
          <w:szCs w:val="24"/>
        </w:rPr>
        <w:t xml:space="preserve">Processing </w:t>
      </w:r>
    </w:p>
    <w:p w14:paraId="79DFAE5B" w14:textId="77777777" w:rsidR="00F77FF4" w:rsidRPr="007E6EA8" w:rsidRDefault="00F77FF4" w:rsidP="00F77FF4">
      <w:pPr>
        <w:pStyle w:val="Heading2"/>
        <w:keepLines w:val="0"/>
        <w:numPr>
          <w:ilvl w:val="0"/>
          <w:numId w:val="24"/>
        </w:numPr>
        <w:tabs>
          <w:tab w:val="clear" w:pos="1440"/>
          <w:tab w:val="num" w:pos="360"/>
        </w:tabs>
        <w:spacing w:before="0" w:line="360" w:lineRule="auto"/>
        <w:ind w:left="0" w:right="720" w:firstLine="0"/>
        <w:jc w:val="both"/>
        <w:rPr>
          <w:rFonts w:ascii="Times New Roman" w:hAnsi="Times New Roman" w:cs="Times New Roman"/>
          <w:b/>
          <w:bCs/>
          <w:iCs/>
          <w:color w:val="auto"/>
          <w:sz w:val="24"/>
          <w:szCs w:val="24"/>
        </w:rPr>
      </w:pPr>
      <w:r w:rsidRPr="007E6EA8">
        <w:rPr>
          <w:rFonts w:ascii="Times New Roman" w:hAnsi="Times New Roman" w:cs="Times New Roman"/>
          <w:color w:val="auto"/>
          <w:sz w:val="24"/>
          <w:szCs w:val="24"/>
        </w:rPr>
        <w:t>Updating</w:t>
      </w:r>
    </w:p>
    <w:p w14:paraId="1530D478" w14:textId="77777777" w:rsidR="00F77FF4" w:rsidRPr="007E6EA8" w:rsidRDefault="00F77FF4" w:rsidP="00F77FF4">
      <w:pPr>
        <w:pStyle w:val="Heading2"/>
        <w:keepLines w:val="0"/>
        <w:numPr>
          <w:ilvl w:val="0"/>
          <w:numId w:val="24"/>
        </w:numPr>
        <w:tabs>
          <w:tab w:val="clear" w:pos="1440"/>
          <w:tab w:val="num" w:pos="360"/>
        </w:tabs>
        <w:spacing w:before="0" w:line="360" w:lineRule="auto"/>
        <w:ind w:left="0" w:right="720" w:firstLine="0"/>
        <w:jc w:val="both"/>
        <w:rPr>
          <w:rFonts w:ascii="Times New Roman" w:hAnsi="Times New Roman" w:cs="Times New Roman"/>
          <w:b/>
          <w:bCs/>
          <w:color w:val="auto"/>
          <w:sz w:val="24"/>
          <w:szCs w:val="24"/>
        </w:rPr>
      </w:pPr>
      <w:r w:rsidRPr="007E6EA8">
        <w:rPr>
          <w:rFonts w:ascii="Times New Roman" w:hAnsi="Times New Roman" w:cs="Times New Roman"/>
          <w:color w:val="auto"/>
          <w:sz w:val="24"/>
          <w:szCs w:val="24"/>
        </w:rPr>
        <w:t>Report Generation</w:t>
      </w:r>
    </w:p>
    <w:p w14:paraId="0D53B95E" w14:textId="77777777" w:rsidR="00F77FF4" w:rsidRPr="007E6EA8" w:rsidRDefault="00F77FF4" w:rsidP="00F77FF4">
      <w:pPr>
        <w:spacing w:line="360" w:lineRule="auto"/>
        <w:rPr>
          <w:rFonts w:ascii="Times New Roman" w:hAnsi="Times New Roman"/>
          <w:sz w:val="24"/>
          <w:szCs w:val="24"/>
          <w:lang w:val="en-IN"/>
        </w:rPr>
      </w:pPr>
    </w:p>
    <w:p w14:paraId="5FFB0059" w14:textId="77777777" w:rsidR="00F77FF4" w:rsidRPr="007E6EA8" w:rsidRDefault="00F77FF4" w:rsidP="00F77FF4">
      <w:pPr>
        <w:tabs>
          <w:tab w:val="left" w:pos="6540"/>
        </w:tabs>
        <w:spacing w:line="360" w:lineRule="auto"/>
        <w:jc w:val="both"/>
        <w:rPr>
          <w:rFonts w:ascii="Times New Roman" w:hAnsi="Times New Roman"/>
          <w:iCs/>
          <w:sz w:val="24"/>
          <w:szCs w:val="24"/>
        </w:rPr>
      </w:pPr>
      <w:r w:rsidRPr="007E6EA8">
        <w:rPr>
          <w:rFonts w:ascii="Times New Roman" w:hAnsi="Times New Roman"/>
          <w:iCs/>
          <w:sz w:val="24"/>
          <w:szCs w:val="24"/>
        </w:rPr>
        <w:t>System design is the creative act of invention, developing new inputs, a database, offline files, procedures and output for processing business to meet an organization objective. System design builds information gathered during the system analysis.</w:t>
      </w:r>
    </w:p>
    <w:p w14:paraId="3B492ED3" w14:textId="77777777" w:rsidR="008E0F9A" w:rsidRDefault="00306904" w:rsidP="00306904">
      <w:pPr>
        <w:spacing w:line="360" w:lineRule="auto"/>
        <w:rPr>
          <w:rFonts w:ascii="Times New Roman" w:hAnsi="Times New Roman"/>
          <w:b/>
          <w:sz w:val="24"/>
          <w:szCs w:val="24"/>
        </w:rPr>
      </w:pPr>
      <w:r w:rsidRPr="007E6EA8">
        <w:rPr>
          <w:rFonts w:ascii="Times New Roman" w:hAnsi="Times New Roman"/>
          <w:b/>
          <w:sz w:val="24"/>
          <w:szCs w:val="24"/>
        </w:rPr>
        <w:t xml:space="preserve">5.2 </w:t>
      </w:r>
      <w:r w:rsidR="00352877">
        <w:rPr>
          <w:rFonts w:ascii="Times New Roman" w:hAnsi="Times New Roman"/>
          <w:b/>
          <w:sz w:val="24"/>
          <w:szCs w:val="24"/>
        </w:rPr>
        <w:t xml:space="preserve"> </w:t>
      </w:r>
      <w:r w:rsidRPr="007E6EA8">
        <w:rPr>
          <w:rFonts w:ascii="Times New Roman" w:hAnsi="Times New Roman"/>
          <w:b/>
          <w:sz w:val="24"/>
          <w:szCs w:val="24"/>
        </w:rPr>
        <w:t xml:space="preserve"> </w:t>
      </w:r>
      <w:r w:rsidR="001960EB">
        <w:rPr>
          <w:rFonts w:ascii="Times New Roman" w:hAnsi="Times New Roman"/>
          <w:b/>
          <w:sz w:val="24"/>
          <w:szCs w:val="24"/>
        </w:rPr>
        <w:t>USER</w:t>
      </w:r>
      <w:r w:rsidR="00352877">
        <w:rPr>
          <w:rFonts w:ascii="Times New Roman" w:hAnsi="Times New Roman"/>
          <w:b/>
          <w:sz w:val="24"/>
          <w:szCs w:val="24"/>
        </w:rPr>
        <w:t xml:space="preserve">  </w:t>
      </w:r>
      <w:r w:rsidR="008E0F9A">
        <w:rPr>
          <w:rFonts w:ascii="Times New Roman" w:hAnsi="Times New Roman"/>
          <w:b/>
          <w:sz w:val="24"/>
          <w:szCs w:val="24"/>
        </w:rPr>
        <w:t xml:space="preserve"> INTERFACE DESIGN</w:t>
      </w:r>
    </w:p>
    <w:p w14:paraId="01961BFD" w14:textId="77777777" w:rsidR="008E0F9A" w:rsidRDefault="008E0F9A" w:rsidP="00306904">
      <w:pPr>
        <w:spacing w:line="360" w:lineRule="auto"/>
        <w:rPr>
          <w:rFonts w:ascii="Times New Roman" w:hAnsi="Times New Roman"/>
          <w:b/>
          <w:sz w:val="24"/>
          <w:szCs w:val="24"/>
        </w:rPr>
      </w:pPr>
      <w:r>
        <w:rPr>
          <w:rFonts w:ascii="Times New Roman" w:hAnsi="Times New Roman"/>
          <w:b/>
          <w:sz w:val="24"/>
          <w:szCs w:val="24"/>
        </w:rPr>
        <w:t>HOME:</w:t>
      </w:r>
    </w:p>
    <w:p w14:paraId="76BC6963" w14:textId="77777777" w:rsidR="008E0F9A" w:rsidRDefault="008E0F9A" w:rsidP="008E0F9A">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7A51F8D4" wp14:editId="35C3C6D1">
            <wp:extent cx="5618274" cy="2533650"/>
            <wp:effectExtent l="19050" t="0" r="1476" b="0"/>
            <wp:docPr id="5" name="Picture 4" descr="C:\Users\hp\AppData\Local\Packages\Microsoft.Windows.Photos_8wekyb3d8bbwe\TempState\ShareServiceTempFolder\Screenshot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Packages\Microsoft.Windows.Photos_8wekyb3d8bbwe\TempState\ShareServiceTempFolder\Screenshot (1).jpeg"/>
                    <pic:cNvPicPr>
                      <a:picLocks noChangeAspect="1" noChangeArrowheads="1"/>
                    </pic:cNvPicPr>
                  </pic:nvPicPr>
                  <pic:blipFill>
                    <a:blip r:embed="rId11"/>
                    <a:srcRect/>
                    <a:stretch>
                      <a:fillRect/>
                    </a:stretch>
                  </pic:blipFill>
                  <pic:spPr bwMode="auto">
                    <a:xfrm>
                      <a:off x="0" y="0"/>
                      <a:ext cx="5619948" cy="2534405"/>
                    </a:xfrm>
                    <a:prstGeom prst="rect">
                      <a:avLst/>
                    </a:prstGeom>
                    <a:noFill/>
                    <a:ln w="9525">
                      <a:noFill/>
                      <a:miter lim="800000"/>
                      <a:headEnd/>
                      <a:tailEnd/>
                    </a:ln>
                  </pic:spPr>
                </pic:pic>
              </a:graphicData>
            </a:graphic>
          </wp:inline>
        </w:drawing>
      </w:r>
    </w:p>
    <w:p w14:paraId="3523E8D0" w14:textId="77777777" w:rsidR="008E0F9A" w:rsidRDefault="008E0F9A" w:rsidP="008E0F9A">
      <w:pPr>
        <w:spacing w:before="100" w:beforeAutospacing="1" w:after="100" w:afterAutospacing="1" w:line="240" w:lineRule="auto"/>
        <w:rPr>
          <w:rFonts w:ascii="Times New Roman" w:eastAsia="Times New Roman" w:hAnsi="Times New Roman"/>
          <w:sz w:val="24"/>
          <w:szCs w:val="24"/>
        </w:rPr>
      </w:pPr>
    </w:p>
    <w:p w14:paraId="3DA73D84" w14:textId="77777777" w:rsidR="008E0F9A" w:rsidRDefault="008E0F9A" w:rsidP="008E0F9A">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lastRenderedPageBreak/>
        <w:t>ABOUT:</w:t>
      </w:r>
    </w:p>
    <w:p w14:paraId="53EFD582" w14:textId="77777777" w:rsidR="008E0F9A" w:rsidRDefault="008E0F9A" w:rsidP="008E0F9A">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32AF05AF" wp14:editId="7F79E888">
            <wp:extent cx="6344252" cy="2649684"/>
            <wp:effectExtent l="19050" t="0" r="0" b="0"/>
            <wp:docPr id="6" name="Picture 6" descr="C:\Users\hp\AppData\Local\Packages\Microsoft.Windows.Photos_8wekyb3d8bbwe\TempState\ShareServiceTempFolder\Screenshot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Packages\Microsoft.Windows.Photos_8wekyb3d8bbwe\TempState\ShareServiceTempFolder\Screenshot (3).jpeg"/>
                    <pic:cNvPicPr>
                      <a:picLocks noChangeAspect="1" noChangeArrowheads="1"/>
                    </pic:cNvPicPr>
                  </pic:nvPicPr>
                  <pic:blipFill>
                    <a:blip r:embed="rId12"/>
                    <a:srcRect/>
                    <a:stretch>
                      <a:fillRect/>
                    </a:stretch>
                  </pic:blipFill>
                  <pic:spPr bwMode="auto">
                    <a:xfrm>
                      <a:off x="0" y="0"/>
                      <a:ext cx="6359925" cy="2656230"/>
                    </a:xfrm>
                    <a:prstGeom prst="rect">
                      <a:avLst/>
                    </a:prstGeom>
                    <a:noFill/>
                    <a:ln w="9525">
                      <a:noFill/>
                      <a:miter lim="800000"/>
                      <a:headEnd/>
                      <a:tailEnd/>
                    </a:ln>
                  </pic:spPr>
                </pic:pic>
              </a:graphicData>
            </a:graphic>
          </wp:inline>
        </w:drawing>
      </w:r>
    </w:p>
    <w:p w14:paraId="32DEACED" w14:textId="77777777" w:rsidR="008E0F9A" w:rsidRDefault="008E0F9A" w:rsidP="008E0F9A">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PRICING:</w:t>
      </w:r>
    </w:p>
    <w:p w14:paraId="239CCBA1" w14:textId="77777777" w:rsidR="008E0F9A" w:rsidRPr="008E0F9A" w:rsidRDefault="008E0F9A" w:rsidP="008E0F9A">
      <w:pPr>
        <w:spacing w:before="100" w:beforeAutospacing="1" w:after="100" w:afterAutospacing="1" w:line="240" w:lineRule="auto"/>
        <w:rPr>
          <w:rFonts w:ascii="Times New Roman" w:eastAsia="Times New Roman" w:hAnsi="Times New Roman"/>
          <w:sz w:val="24"/>
          <w:szCs w:val="24"/>
        </w:rPr>
      </w:pPr>
    </w:p>
    <w:p w14:paraId="513C968F" w14:textId="77777777" w:rsidR="008E0F9A" w:rsidRPr="008E0F9A" w:rsidRDefault="008E0F9A" w:rsidP="008E0F9A">
      <w:pPr>
        <w:spacing w:before="100" w:beforeAutospacing="1" w:after="100" w:afterAutospacing="1" w:line="240" w:lineRule="auto"/>
        <w:rPr>
          <w:rFonts w:ascii="Times New Roman" w:eastAsia="Times New Roman" w:hAnsi="Times New Roman"/>
          <w:sz w:val="24"/>
          <w:szCs w:val="24"/>
        </w:rPr>
      </w:pPr>
    </w:p>
    <w:p w14:paraId="1C68D932" w14:textId="77777777" w:rsidR="008E0F9A" w:rsidRDefault="008E0F9A" w:rsidP="008E0F9A">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02DAA112" wp14:editId="1861E62A">
            <wp:extent cx="6474383" cy="2961378"/>
            <wp:effectExtent l="19050" t="0" r="2617" b="0"/>
            <wp:docPr id="8" name="Picture 8" descr="C:\Users\hp\AppData\Local\Packages\Microsoft.Windows.Photos_8wekyb3d8bbwe\TempState\ShareServiceTempFolder\Screenshot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Packages\Microsoft.Windows.Photos_8wekyb3d8bbwe\TempState\ShareServiceTempFolder\Screenshot (4).jpeg"/>
                    <pic:cNvPicPr>
                      <a:picLocks noChangeAspect="1" noChangeArrowheads="1"/>
                    </pic:cNvPicPr>
                  </pic:nvPicPr>
                  <pic:blipFill>
                    <a:blip r:embed="rId13"/>
                    <a:srcRect/>
                    <a:stretch>
                      <a:fillRect/>
                    </a:stretch>
                  </pic:blipFill>
                  <pic:spPr bwMode="auto">
                    <a:xfrm>
                      <a:off x="0" y="0"/>
                      <a:ext cx="6478553" cy="2963285"/>
                    </a:xfrm>
                    <a:prstGeom prst="rect">
                      <a:avLst/>
                    </a:prstGeom>
                    <a:noFill/>
                    <a:ln w="9525">
                      <a:noFill/>
                      <a:miter lim="800000"/>
                      <a:headEnd/>
                      <a:tailEnd/>
                    </a:ln>
                  </pic:spPr>
                </pic:pic>
              </a:graphicData>
            </a:graphic>
          </wp:inline>
        </w:drawing>
      </w:r>
    </w:p>
    <w:p w14:paraId="7D61268E" w14:textId="77777777" w:rsidR="008E0F9A" w:rsidRDefault="008E0F9A" w:rsidP="008E0F9A">
      <w:pPr>
        <w:spacing w:before="100" w:beforeAutospacing="1" w:after="100" w:afterAutospacing="1" w:line="240" w:lineRule="auto"/>
        <w:rPr>
          <w:rFonts w:ascii="Times New Roman" w:eastAsia="Times New Roman" w:hAnsi="Times New Roman"/>
          <w:sz w:val="24"/>
          <w:szCs w:val="24"/>
        </w:rPr>
      </w:pPr>
    </w:p>
    <w:p w14:paraId="13111C29" w14:textId="77777777" w:rsidR="00CC6065" w:rsidRDefault="00CC6065" w:rsidP="008E0F9A">
      <w:pPr>
        <w:spacing w:before="100" w:beforeAutospacing="1" w:after="100" w:afterAutospacing="1" w:line="240" w:lineRule="auto"/>
        <w:rPr>
          <w:rFonts w:ascii="Times New Roman" w:eastAsia="Times New Roman" w:hAnsi="Times New Roman"/>
          <w:sz w:val="24"/>
          <w:szCs w:val="24"/>
        </w:rPr>
      </w:pPr>
    </w:p>
    <w:p w14:paraId="12720D11" w14:textId="77777777" w:rsidR="00CC6065" w:rsidRDefault="00CC6065" w:rsidP="008E0F9A">
      <w:pPr>
        <w:spacing w:before="100" w:beforeAutospacing="1" w:after="100" w:afterAutospacing="1" w:line="240" w:lineRule="auto"/>
        <w:rPr>
          <w:rFonts w:ascii="Times New Roman" w:eastAsia="Times New Roman" w:hAnsi="Times New Roman"/>
          <w:sz w:val="24"/>
          <w:szCs w:val="24"/>
        </w:rPr>
      </w:pPr>
    </w:p>
    <w:p w14:paraId="3C6BF32F" w14:textId="77777777" w:rsidR="00CC6065" w:rsidRDefault="00CC6065" w:rsidP="008E0F9A">
      <w:pPr>
        <w:spacing w:before="100" w:beforeAutospacing="1" w:after="100" w:afterAutospacing="1" w:line="240" w:lineRule="auto"/>
        <w:rPr>
          <w:rFonts w:ascii="Times New Roman" w:eastAsia="Times New Roman" w:hAnsi="Times New Roman"/>
          <w:sz w:val="24"/>
          <w:szCs w:val="24"/>
        </w:rPr>
      </w:pPr>
    </w:p>
    <w:p w14:paraId="145D19C9" w14:textId="77777777" w:rsidR="00CC6065" w:rsidRDefault="00CC6065" w:rsidP="008E0F9A">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lastRenderedPageBreak/>
        <w:t>SERVICE:</w:t>
      </w:r>
    </w:p>
    <w:p w14:paraId="52B2E0FA"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7EC79CB1" wp14:editId="4AD3356D">
            <wp:extent cx="6320224" cy="2838705"/>
            <wp:effectExtent l="19050" t="0" r="4376" b="0"/>
            <wp:docPr id="10" name="Picture 10" descr="C:\Users\hp\AppData\Local\Packages\Microsoft.Windows.Photos_8wekyb3d8bbwe\TempState\ShareServiceTempFolder\Screenshot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Packages\Microsoft.Windows.Photos_8wekyb3d8bbwe\TempState\ShareServiceTempFolder\Screenshot (5).jpeg"/>
                    <pic:cNvPicPr>
                      <a:picLocks noChangeAspect="1" noChangeArrowheads="1"/>
                    </pic:cNvPicPr>
                  </pic:nvPicPr>
                  <pic:blipFill>
                    <a:blip r:embed="rId14"/>
                    <a:srcRect/>
                    <a:stretch>
                      <a:fillRect/>
                    </a:stretch>
                  </pic:blipFill>
                  <pic:spPr bwMode="auto">
                    <a:xfrm>
                      <a:off x="0" y="0"/>
                      <a:ext cx="6324791" cy="2840756"/>
                    </a:xfrm>
                    <a:prstGeom prst="rect">
                      <a:avLst/>
                    </a:prstGeom>
                    <a:noFill/>
                    <a:ln w="9525">
                      <a:noFill/>
                      <a:miter lim="800000"/>
                      <a:headEnd/>
                      <a:tailEnd/>
                    </a:ln>
                  </pic:spPr>
                </pic:pic>
              </a:graphicData>
            </a:graphic>
          </wp:inline>
        </w:drawing>
      </w:r>
    </w:p>
    <w:p w14:paraId="336DB010"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CONTACT:</w:t>
      </w:r>
    </w:p>
    <w:p w14:paraId="1208161B"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23B56BA5" wp14:editId="01EF52A4">
            <wp:extent cx="6173827" cy="2724150"/>
            <wp:effectExtent l="19050" t="0" r="0" b="0"/>
            <wp:docPr id="17" name="Picture 17" descr="C:\Users\hp\AppData\Local\Packages\Microsoft.Windows.Photos_8wekyb3d8bbwe\TempState\ShareServiceTempFolder\Screenshot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Local\Packages\Microsoft.Windows.Photos_8wekyb3d8bbwe\TempState\ShareServiceTempFolder\Screenshot (6).jpeg"/>
                    <pic:cNvPicPr>
                      <a:picLocks noChangeAspect="1" noChangeArrowheads="1"/>
                    </pic:cNvPicPr>
                  </pic:nvPicPr>
                  <pic:blipFill>
                    <a:blip r:embed="rId15"/>
                    <a:srcRect/>
                    <a:stretch>
                      <a:fillRect/>
                    </a:stretch>
                  </pic:blipFill>
                  <pic:spPr bwMode="auto">
                    <a:xfrm>
                      <a:off x="0" y="0"/>
                      <a:ext cx="6191032" cy="2731742"/>
                    </a:xfrm>
                    <a:prstGeom prst="rect">
                      <a:avLst/>
                    </a:prstGeom>
                    <a:noFill/>
                    <a:ln w="9525">
                      <a:noFill/>
                      <a:miter lim="800000"/>
                      <a:headEnd/>
                      <a:tailEnd/>
                    </a:ln>
                  </pic:spPr>
                </pic:pic>
              </a:graphicData>
            </a:graphic>
          </wp:inline>
        </w:drawing>
      </w:r>
    </w:p>
    <w:p w14:paraId="5B44B770"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763E3547"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4B8ECCB8"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40508649"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6C3C7762"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66BCD4C6"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753B989A"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lastRenderedPageBreak/>
        <w:t>LOGIN:</w:t>
      </w:r>
    </w:p>
    <w:p w14:paraId="0A5A42A3"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55420BCF" wp14:editId="61CBE0D0">
            <wp:extent cx="5568215" cy="2390478"/>
            <wp:effectExtent l="19050" t="0" r="0" b="0"/>
            <wp:docPr id="19" name="Picture 19" descr="C:\Users\hp\AppData\Local\Packages\Microsoft.Windows.Photos_8wekyb3d8bbwe\TempState\ShareServiceTempFolder\Screenshot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AppData\Local\Packages\Microsoft.Windows.Photos_8wekyb3d8bbwe\TempState\ShareServiceTempFolder\Screenshot (7).jpeg"/>
                    <pic:cNvPicPr>
                      <a:picLocks noChangeAspect="1" noChangeArrowheads="1"/>
                    </pic:cNvPicPr>
                  </pic:nvPicPr>
                  <pic:blipFill>
                    <a:blip r:embed="rId16"/>
                    <a:srcRect/>
                    <a:stretch>
                      <a:fillRect/>
                    </a:stretch>
                  </pic:blipFill>
                  <pic:spPr bwMode="auto">
                    <a:xfrm>
                      <a:off x="0" y="0"/>
                      <a:ext cx="5568425" cy="2390568"/>
                    </a:xfrm>
                    <a:prstGeom prst="rect">
                      <a:avLst/>
                    </a:prstGeom>
                    <a:noFill/>
                    <a:ln w="9525">
                      <a:noFill/>
                      <a:miter lim="800000"/>
                      <a:headEnd/>
                      <a:tailEnd/>
                    </a:ln>
                  </pic:spPr>
                </pic:pic>
              </a:graphicData>
            </a:graphic>
          </wp:inline>
        </w:drawing>
      </w:r>
    </w:p>
    <w:p w14:paraId="43BB0FE7"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BLOG:</w:t>
      </w:r>
    </w:p>
    <w:p w14:paraId="7A5DDC98"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657C6985" wp14:editId="70E90AF9">
            <wp:extent cx="6189345" cy="2692617"/>
            <wp:effectExtent l="19050" t="0" r="1905" b="0"/>
            <wp:docPr id="21" name="Picture 21" descr="C:\Users\hp\AppData\Local\Packages\Microsoft.Windows.Photos_8wekyb3d8bbwe\TempState\ShareServiceTempFolder\Screenshot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AppData\Local\Packages\Microsoft.Windows.Photos_8wekyb3d8bbwe\TempState\ShareServiceTempFolder\Screenshot (8).jpeg"/>
                    <pic:cNvPicPr>
                      <a:picLocks noChangeAspect="1" noChangeArrowheads="1"/>
                    </pic:cNvPicPr>
                  </pic:nvPicPr>
                  <pic:blipFill>
                    <a:blip r:embed="rId17"/>
                    <a:srcRect/>
                    <a:stretch>
                      <a:fillRect/>
                    </a:stretch>
                  </pic:blipFill>
                  <pic:spPr bwMode="auto">
                    <a:xfrm>
                      <a:off x="0" y="0"/>
                      <a:ext cx="6189252" cy="2692576"/>
                    </a:xfrm>
                    <a:prstGeom prst="rect">
                      <a:avLst/>
                    </a:prstGeom>
                    <a:noFill/>
                    <a:ln w="9525">
                      <a:noFill/>
                      <a:miter lim="800000"/>
                      <a:headEnd/>
                      <a:tailEnd/>
                    </a:ln>
                  </pic:spPr>
                </pic:pic>
              </a:graphicData>
            </a:graphic>
          </wp:inline>
        </w:drawing>
      </w:r>
    </w:p>
    <w:p w14:paraId="7DE49E96"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46A4EBEF"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3FFC0B03"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433F4E1A"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6EA41761"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2821DF92"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368ABD48"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038C3373"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349E7069"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lastRenderedPageBreak/>
        <w:t>DASHBOARD:</w:t>
      </w:r>
    </w:p>
    <w:p w14:paraId="3D4B375F"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3756F5BB" wp14:editId="1E1DE9C4">
            <wp:extent cx="5972175" cy="2636722"/>
            <wp:effectExtent l="19050" t="0" r="0" b="0"/>
            <wp:docPr id="23" name="Picture 23" descr="C:\Users\hp\AppData\Local\Packages\Microsoft.Windows.Photos_8wekyb3d8bbwe\TempState\ShareServiceTempFolder\Screenshot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AppData\Local\Packages\Microsoft.Windows.Photos_8wekyb3d8bbwe\TempState\ShareServiceTempFolder\Screenshot (9).jpeg"/>
                    <pic:cNvPicPr>
                      <a:picLocks noChangeAspect="1" noChangeArrowheads="1"/>
                    </pic:cNvPicPr>
                  </pic:nvPicPr>
                  <pic:blipFill>
                    <a:blip r:embed="rId18"/>
                    <a:srcRect/>
                    <a:stretch>
                      <a:fillRect/>
                    </a:stretch>
                  </pic:blipFill>
                  <pic:spPr bwMode="auto">
                    <a:xfrm>
                      <a:off x="0" y="0"/>
                      <a:ext cx="5974813" cy="2637887"/>
                    </a:xfrm>
                    <a:prstGeom prst="rect">
                      <a:avLst/>
                    </a:prstGeom>
                    <a:noFill/>
                    <a:ln w="9525">
                      <a:noFill/>
                      <a:miter lim="800000"/>
                      <a:headEnd/>
                      <a:tailEnd/>
                    </a:ln>
                  </pic:spPr>
                </pic:pic>
              </a:graphicData>
            </a:graphic>
          </wp:inline>
        </w:drawing>
      </w:r>
    </w:p>
    <w:p w14:paraId="09981F71"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ADD BLOGS:</w:t>
      </w:r>
    </w:p>
    <w:p w14:paraId="2BFAE30E"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7C9DCE14" wp14:editId="4CF7D937">
            <wp:extent cx="5978213" cy="2657475"/>
            <wp:effectExtent l="19050" t="0" r="3487" b="0"/>
            <wp:docPr id="25" name="Picture 25" descr="C:\Users\hp\AppData\Local\Packages\Microsoft.Windows.Photos_8wekyb3d8bbwe\TempState\ShareServiceTempFolder\Screenshot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AppData\Local\Packages\Microsoft.Windows.Photos_8wekyb3d8bbwe\TempState\ShareServiceTempFolder\Screenshot (10).jpeg"/>
                    <pic:cNvPicPr>
                      <a:picLocks noChangeAspect="1" noChangeArrowheads="1"/>
                    </pic:cNvPicPr>
                  </pic:nvPicPr>
                  <pic:blipFill>
                    <a:blip r:embed="rId19"/>
                    <a:srcRect/>
                    <a:stretch>
                      <a:fillRect/>
                    </a:stretch>
                  </pic:blipFill>
                  <pic:spPr bwMode="auto">
                    <a:xfrm>
                      <a:off x="0" y="0"/>
                      <a:ext cx="5978213" cy="2657475"/>
                    </a:xfrm>
                    <a:prstGeom prst="rect">
                      <a:avLst/>
                    </a:prstGeom>
                    <a:noFill/>
                    <a:ln w="9525">
                      <a:noFill/>
                      <a:miter lim="800000"/>
                      <a:headEnd/>
                      <a:tailEnd/>
                    </a:ln>
                  </pic:spPr>
                </pic:pic>
              </a:graphicData>
            </a:graphic>
          </wp:inline>
        </w:drawing>
      </w:r>
    </w:p>
    <w:p w14:paraId="52E561FB"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44ECC87A"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4AD3D88C"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3C273FBD"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48C4F713"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47475D55"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17D46005"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p>
    <w:p w14:paraId="497466FF"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lastRenderedPageBreak/>
        <w:t>VIEW BLOGS:</w:t>
      </w:r>
    </w:p>
    <w:p w14:paraId="11A033E9" w14:textId="77777777" w:rsidR="00CC6065" w:rsidRDefault="00CC6065" w:rsidP="00CC606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5B54E7DF" wp14:editId="63504E7F">
            <wp:extent cx="6019546" cy="2667000"/>
            <wp:effectExtent l="19050" t="0" r="254" b="0"/>
            <wp:docPr id="27" name="Picture 27" descr="C:\Users\hp\AppData\Local\Packages\Microsoft.Windows.Photos_8wekyb3d8bbwe\TempState\ShareServiceTempFolder\Screenshot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AppData\Local\Packages\Microsoft.Windows.Photos_8wekyb3d8bbwe\TempState\ShareServiceTempFolder\Screenshot (11).jpeg"/>
                    <pic:cNvPicPr>
                      <a:picLocks noChangeAspect="1" noChangeArrowheads="1"/>
                    </pic:cNvPicPr>
                  </pic:nvPicPr>
                  <pic:blipFill>
                    <a:blip r:embed="rId20"/>
                    <a:srcRect/>
                    <a:stretch>
                      <a:fillRect/>
                    </a:stretch>
                  </pic:blipFill>
                  <pic:spPr bwMode="auto">
                    <a:xfrm>
                      <a:off x="0" y="0"/>
                      <a:ext cx="6020690" cy="2667507"/>
                    </a:xfrm>
                    <a:prstGeom prst="rect">
                      <a:avLst/>
                    </a:prstGeom>
                    <a:noFill/>
                    <a:ln w="9525">
                      <a:noFill/>
                      <a:miter lim="800000"/>
                      <a:headEnd/>
                      <a:tailEnd/>
                    </a:ln>
                  </pic:spPr>
                </pic:pic>
              </a:graphicData>
            </a:graphic>
          </wp:inline>
        </w:drawing>
      </w:r>
    </w:p>
    <w:p w14:paraId="49F41B01" w14:textId="77777777" w:rsidR="00AF2FA3" w:rsidRDefault="00AF2FA3" w:rsidP="00CC606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ENQUERY:</w:t>
      </w:r>
    </w:p>
    <w:p w14:paraId="34BCD965" w14:textId="77777777" w:rsidR="00AF2FA3" w:rsidRDefault="00AF2FA3" w:rsidP="00AF2FA3">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1AE03AFA" wp14:editId="27433E52">
            <wp:extent cx="6094426" cy="2675713"/>
            <wp:effectExtent l="19050" t="0" r="1574" b="0"/>
            <wp:docPr id="29" name="Picture 29" descr="C:\Users\hp\AppData\Local\Packages\Microsoft.Windows.Photos_8wekyb3d8bbwe\TempState\ShareServiceTempFolder\Screenshot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AppData\Local\Packages\Microsoft.Windows.Photos_8wekyb3d8bbwe\TempState\ShareServiceTempFolder\Screenshot (12).jpeg"/>
                    <pic:cNvPicPr>
                      <a:picLocks noChangeAspect="1" noChangeArrowheads="1"/>
                    </pic:cNvPicPr>
                  </pic:nvPicPr>
                  <pic:blipFill>
                    <a:blip r:embed="rId21"/>
                    <a:srcRect/>
                    <a:stretch>
                      <a:fillRect/>
                    </a:stretch>
                  </pic:blipFill>
                  <pic:spPr bwMode="auto">
                    <a:xfrm>
                      <a:off x="0" y="0"/>
                      <a:ext cx="6095961" cy="2676387"/>
                    </a:xfrm>
                    <a:prstGeom prst="rect">
                      <a:avLst/>
                    </a:prstGeom>
                    <a:noFill/>
                    <a:ln w="9525">
                      <a:noFill/>
                      <a:miter lim="800000"/>
                      <a:headEnd/>
                      <a:tailEnd/>
                    </a:ln>
                  </pic:spPr>
                </pic:pic>
              </a:graphicData>
            </a:graphic>
          </wp:inline>
        </w:drawing>
      </w:r>
    </w:p>
    <w:p w14:paraId="4BECBDF9" w14:textId="77777777" w:rsidR="00AF2FA3" w:rsidRDefault="00AF2FA3" w:rsidP="00AF2FA3">
      <w:pPr>
        <w:spacing w:before="100" w:beforeAutospacing="1" w:after="100" w:afterAutospacing="1" w:line="240" w:lineRule="auto"/>
        <w:rPr>
          <w:rFonts w:ascii="Times New Roman" w:eastAsia="Times New Roman" w:hAnsi="Times New Roman"/>
          <w:sz w:val="24"/>
          <w:szCs w:val="24"/>
        </w:rPr>
      </w:pPr>
    </w:p>
    <w:p w14:paraId="5440E1D5" w14:textId="77777777" w:rsidR="00AF2FA3" w:rsidRDefault="00AF2FA3" w:rsidP="00AF2FA3">
      <w:pPr>
        <w:spacing w:before="100" w:beforeAutospacing="1" w:after="100" w:afterAutospacing="1" w:line="240" w:lineRule="auto"/>
        <w:rPr>
          <w:rFonts w:ascii="Times New Roman" w:eastAsia="Times New Roman" w:hAnsi="Times New Roman"/>
          <w:sz w:val="24"/>
          <w:szCs w:val="24"/>
        </w:rPr>
      </w:pPr>
    </w:p>
    <w:p w14:paraId="58248331" w14:textId="77777777" w:rsidR="00AF2FA3" w:rsidRDefault="00AF2FA3" w:rsidP="00AF2FA3">
      <w:pPr>
        <w:spacing w:before="100" w:beforeAutospacing="1" w:after="100" w:afterAutospacing="1" w:line="240" w:lineRule="auto"/>
        <w:rPr>
          <w:rFonts w:ascii="Times New Roman" w:eastAsia="Times New Roman" w:hAnsi="Times New Roman"/>
          <w:sz w:val="24"/>
          <w:szCs w:val="24"/>
        </w:rPr>
      </w:pPr>
    </w:p>
    <w:p w14:paraId="0BC9CE56" w14:textId="77777777" w:rsidR="00AF2FA3" w:rsidRDefault="00AF2FA3" w:rsidP="00AF2FA3">
      <w:pPr>
        <w:spacing w:before="100" w:beforeAutospacing="1" w:after="100" w:afterAutospacing="1" w:line="240" w:lineRule="auto"/>
        <w:rPr>
          <w:rFonts w:ascii="Times New Roman" w:eastAsia="Times New Roman" w:hAnsi="Times New Roman"/>
          <w:sz w:val="24"/>
          <w:szCs w:val="24"/>
        </w:rPr>
      </w:pPr>
    </w:p>
    <w:p w14:paraId="57FD836C" w14:textId="77777777" w:rsidR="00AF2FA3" w:rsidRDefault="00AF2FA3" w:rsidP="00AF2FA3">
      <w:pPr>
        <w:spacing w:before="100" w:beforeAutospacing="1" w:after="100" w:afterAutospacing="1" w:line="240" w:lineRule="auto"/>
        <w:rPr>
          <w:rFonts w:ascii="Times New Roman" w:eastAsia="Times New Roman" w:hAnsi="Times New Roman"/>
          <w:sz w:val="24"/>
          <w:szCs w:val="24"/>
        </w:rPr>
      </w:pPr>
    </w:p>
    <w:p w14:paraId="33A79955" w14:textId="77777777" w:rsidR="00AF2FA3" w:rsidRDefault="00AF2FA3" w:rsidP="00AF2FA3">
      <w:pPr>
        <w:spacing w:before="100" w:beforeAutospacing="1" w:after="100" w:afterAutospacing="1" w:line="240" w:lineRule="auto"/>
        <w:rPr>
          <w:rFonts w:ascii="Times New Roman" w:eastAsia="Times New Roman" w:hAnsi="Times New Roman"/>
          <w:sz w:val="24"/>
          <w:szCs w:val="24"/>
        </w:rPr>
      </w:pPr>
    </w:p>
    <w:p w14:paraId="3FB21637" w14:textId="77777777" w:rsidR="00AF2FA3" w:rsidRDefault="00AF2FA3" w:rsidP="00AF2FA3">
      <w:pPr>
        <w:spacing w:before="100" w:beforeAutospacing="1" w:after="100" w:afterAutospacing="1" w:line="240" w:lineRule="auto"/>
        <w:rPr>
          <w:rFonts w:ascii="Times New Roman" w:eastAsia="Times New Roman" w:hAnsi="Times New Roman"/>
          <w:sz w:val="24"/>
          <w:szCs w:val="24"/>
        </w:rPr>
      </w:pPr>
    </w:p>
    <w:p w14:paraId="2E0B08A2" w14:textId="77777777" w:rsidR="00AF2FA3" w:rsidRDefault="00AF2FA3" w:rsidP="00AF2FA3">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lastRenderedPageBreak/>
        <w:t>SUBSCRIBE:</w:t>
      </w:r>
    </w:p>
    <w:p w14:paraId="785701B8" w14:textId="77777777" w:rsidR="00AF2FA3" w:rsidRPr="00AF2FA3" w:rsidRDefault="00AF2FA3" w:rsidP="00AF2FA3">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59BA9DCA" wp14:editId="67442B97">
            <wp:extent cx="6368157" cy="2797490"/>
            <wp:effectExtent l="19050" t="0" r="0" b="0"/>
            <wp:docPr id="31" name="Picture 31" descr="C:\Users\hp\AppData\Local\Packages\Microsoft.Windows.Photos_8wekyb3d8bbwe\TempState\ShareServiceTempFolder\Screenshot (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AppData\Local\Packages\Microsoft.Windows.Photos_8wekyb3d8bbwe\TempState\ShareServiceTempFolder\Screenshot (13).jpeg"/>
                    <pic:cNvPicPr>
                      <a:picLocks noChangeAspect="1" noChangeArrowheads="1"/>
                    </pic:cNvPicPr>
                  </pic:nvPicPr>
                  <pic:blipFill>
                    <a:blip r:embed="rId22"/>
                    <a:srcRect/>
                    <a:stretch>
                      <a:fillRect/>
                    </a:stretch>
                  </pic:blipFill>
                  <pic:spPr bwMode="auto">
                    <a:xfrm>
                      <a:off x="0" y="0"/>
                      <a:ext cx="6378050" cy="2801836"/>
                    </a:xfrm>
                    <a:prstGeom prst="rect">
                      <a:avLst/>
                    </a:prstGeom>
                    <a:noFill/>
                    <a:ln w="9525">
                      <a:noFill/>
                      <a:miter lim="800000"/>
                      <a:headEnd/>
                      <a:tailEnd/>
                    </a:ln>
                  </pic:spPr>
                </pic:pic>
              </a:graphicData>
            </a:graphic>
          </wp:inline>
        </w:drawing>
      </w:r>
    </w:p>
    <w:p w14:paraId="3CE9EC00" w14:textId="77777777" w:rsidR="00AF2FA3" w:rsidRPr="00AF2FA3" w:rsidRDefault="00AF2FA3" w:rsidP="00AF2FA3">
      <w:pPr>
        <w:spacing w:before="100" w:beforeAutospacing="1" w:after="100" w:afterAutospacing="1" w:line="240" w:lineRule="auto"/>
        <w:rPr>
          <w:rFonts w:ascii="Times New Roman" w:eastAsia="Times New Roman" w:hAnsi="Times New Roman"/>
          <w:sz w:val="24"/>
          <w:szCs w:val="24"/>
        </w:rPr>
      </w:pPr>
    </w:p>
    <w:p w14:paraId="750F9516" w14:textId="77777777" w:rsidR="00CC6065" w:rsidRDefault="00AF2FA3" w:rsidP="00CC606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DATABASE TABLE:</w:t>
      </w:r>
    </w:p>
    <w:p w14:paraId="71D76C11" w14:textId="77777777" w:rsidR="00B24739" w:rsidRPr="00B24739" w:rsidRDefault="00B24739" w:rsidP="00B24739">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3D493E8F" wp14:editId="3DF1D3B5">
            <wp:extent cx="6153150" cy="2783790"/>
            <wp:effectExtent l="19050" t="0" r="0" b="0"/>
            <wp:docPr id="33" name="Picture 33" descr="C:\Users\hp\AppData\Local\Packages\Microsoft.Windows.Photos_8wekyb3d8bbwe\TempState\ShareServiceTempFolder\Screenshot (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AppData\Local\Packages\Microsoft.Windows.Photos_8wekyb3d8bbwe\TempState\ShareServiceTempFolder\Screenshot (14).jpeg"/>
                    <pic:cNvPicPr>
                      <a:picLocks noChangeAspect="1" noChangeArrowheads="1"/>
                    </pic:cNvPicPr>
                  </pic:nvPicPr>
                  <pic:blipFill>
                    <a:blip r:embed="rId23"/>
                    <a:srcRect/>
                    <a:stretch>
                      <a:fillRect/>
                    </a:stretch>
                  </pic:blipFill>
                  <pic:spPr bwMode="auto">
                    <a:xfrm>
                      <a:off x="0" y="0"/>
                      <a:ext cx="6152057" cy="2783296"/>
                    </a:xfrm>
                    <a:prstGeom prst="rect">
                      <a:avLst/>
                    </a:prstGeom>
                    <a:noFill/>
                    <a:ln w="9525">
                      <a:noFill/>
                      <a:miter lim="800000"/>
                      <a:headEnd/>
                      <a:tailEnd/>
                    </a:ln>
                  </pic:spPr>
                </pic:pic>
              </a:graphicData>
            </a:graphic>
          </wp:inline>
        </w:drawing>
      </w:r>
    </w:p>
    <w:p w14:paraId="7059CAC6" w14:textId="77777777" w:rsidR="00AF2FA3" w:rsidRPr="00CC6065" w:rsidRDefault="00AF2FA3" w:rsidP="00CC6065">
      <w:pPr>
        <w:spacing w:before="100" w:beforeAutospacing="1" w:after="100" w:afterAutospacing="1" w:line="240" w:lineRule="auto"/>
        <w:rPr>
          <w:rFonts w:ascii="Times New Roman" w:eastAsia="Times New Roman" w:hAnsi="Times New Roman"/>
          <w:sz w:val="24"/>
          <w:szCs w:val="24"/>
        </w:rPr>
      </w:pPr>
    </w:p>
    <w:p w14:paraId="3FC4FED9" w14:textId="77777777" w:rsidR="00CC6065" w:rsidRPr="00CC6065" w:rsidRDefault="00CC6065" w:rsidP="00CC6065">
      <w:pPr>
        <w:spacing w:before="100" w:beforeAutospacing="1" w:after="100" w:afterAutospacing="1" w:line="240" w:lineRule="auto"/>
        <w:rPr>
          <w:rFonts w:ascii="Times New Roman" w:eastAsia="Times New Roman" w:hAnsi="Times New Roman"/>
          <w:sz w:val="24"/>
          <w:szCs w:val="24"/>
        </w:rPr>
      </w:pPr>
    </w:p>
    <w:p w14:paraId="03719A7C" w14:textId="77777777" w:rsidR="00CC6065" w:rsidRPr="00CC6065" w:rsidRDefault="00CC6065" w:rsidP="00CC6065">
      <w:pPr>
        <w:spacing w:before="100" w:beforeAutospacing="1" w:after="100" w:afterAutospacing="1" w:line="240" w:lineRule="auto"/>
        <w:rPr>
          <w:rFonts w:ascii="Times New Roman" w:eastAsia="Times New Roman" w:hAnsi="Times New Roman"/>
          <w:sz w:val="24"/>
          <w:szCs w:val="24"/>
        </w:rPr>
      </w:pPr>
    </w:p>
    <w:p w14:paraId="38403DBF" w14:textId="77777777" w:rsidR="008E0F9A" w:rsidRPr="008E0F9A" w:rsidRDefault="008E0F9A" w:rsidP="008E0F9A">
      <w:pPr>
        <w:spacing w:before="100" w:beforeAutospacing="1" w:after="100" w:afterAutospacing="1" w:line="240" w:lineRule="auto"/>
        <w:rPr>
          <w:rFonts w:ascii="Times New Roman" w:eastAsia="Times New Roman" w:hAnsi="Times New Roman"/>
          <w:sz w:val="24"/>
          <w:szCs w:val="24"/>
        </w:rPr>
      </w:pPr>
    </w:p>
    <w:p w14:paraId="138D92CB" w14:textId="77777777" w:rsidR="007C1EDB" w:rsidRDefault="007C1EDB" w:rsidP="007C1EDB">
      <w:pPr>
        <w:spacing w:line="360" w:lineRule="auto"/>
        <w:rPr>
          <w:rFonts w:ascii="Times New Roman" w:hAnsi="Times New Roman"/>
          <w:b/>
          <w:noProof/>
          <w:sz w:val="24"/>
          <w:szCs w:val="24"/>
        </w:rPr>
      </w:pPr>
    </w:p>
    <w:p w14:paraId="39453762" w14:textId="77777777" w:rsidR="00F77FF4" w:rsidRPr="007E6EA8" w:rsidRDefault="007C1EDB" w:rsidP="007C1EDB">
      <w:pPr>
        <w:spacing w:line="360" w:lineRule="auto"/>
        <w:rPr>
          <w:rFonts w:ascii="Times New Roman" w:hAnsi="Times New Roman"/>
          <w:b/>
          <w:sz w:val="28"/>
          <w:szCs w:val="28"/>
        </w:rPr>
      </w:pPr>
      <w:r>
        <w:rPr>
          <w:rFonts w:ascii="Times New Roman" w:hAnsi="Times New Roman"/>
          <w:b/>
          <w:noProof/>
          <w:sz w:val="24"/>
          <w:szCs w:val="24"/>
        </w:rPr>
        <w:lastRenderedPageBreak/>
        <w:t xml:space="preserve">                                                     </w:t>
      </w:r>
      <w:r w:rsidR="00F77FF4" w:rsidRPr="007E6EA8">
        <w:rPr>
          <w:rFonts w:ascii="Times New Roman" w:hAnsi="Times New Roman"/>
          <w:b/>
          <w:sz w:val="28"/>
          <w:szCs w:val="28"/>
        </w:rPr>
        <w:t>CHAPTER 6</w:t>
      </w:r>
    </w:p>
    <w:p w14:paraId="2F6A88F0" w14:textId="77777777" w:rsidR="00F77FF4" w:rsidRPr="007E6EA8" w:rsidRDefault="00F77FF4" w:rsidP="00F77FF4">
      <w:pPr>
        <w:spacing w:line="360" w:lineRule="auto"/>
        <w:jc w:val="center"/>
        <w:rPr>
          <w:rFonts w:ascii="Times New Roman" w:hAnsi="Times New Roman"/>
          <w:b/>
          <w:sz w:val="28"/>
          <w:szCs w:val="28"/>
        </w:rPr>
      </w:pPr>
      <w:r w:rsidRPr="007E6EA8">
        <w:rPr>
          <w:rFonts w:ascii="Times New Roman" w:hAnsi="Times New Roman"/>
          <w:b/>
          <w:sz w:val="28"/>
          <w:szCs w:val="28"/>
        </w:rPr>
        <w:t xml:space="preserve"> CODING &amp; DEVELOPMENT</w:t>
      </w:r>
    </w:p>
    <w:p w14:paraId="25142CF7" w14:textId="77777777" w:rsidR="00F77FF4" w:rsidRPr="007E6EA8" w:rsidRDefault="00F77FF4" w:rsidP="00F77FF4">
      <w:pPr>
        <w:spacing w:line="360" w:lineRule="auto"/>
        <w:jc w:val="both"/>
        <w:rPr>
          <w:rFonts w:ascii="Times New Roman" w:hAnsi="Times New Roman"/>
          <w:sz w:val="24"/>
          <w:szCs w:val="24"/>
        </w:rPr>
      </w:pPr>
    </w:p>
    <w:p w14:paraId="120DC80A" w14:textId="77777777" w:rsidR="00F77FF4" w:rsidRPr="007E6EA8" w:rsidRDefault="00F77FF4" w:rsidP="00F77FF4">
      <w:pPr>
        <w:widowControl w:val="0"/>
        <w:autoSpaceDE w:val="0"/>
        <w:spacing w:line="360" w:lineRule="auto"/>
        <w:jc w:val="both"/>
        <w:rPr>
          <w:rFonts w:ascii="Times New Roman" w:hAnsi="Times New Roman"/>
          <w:sz w:val="24"/>
          <w:szCs w:val="24"/>
        </w:rPr>
      </w:pPr>
      <w:r w:rsidRPr="007E6EA8">
        <w:rPr>
          <w:rFonts w:ascii="Times New Roman" w:hAnsi="Times New Roman"/>
          <w:sz w:val="24"/>
          <w:szCs w:val="24"/>
        </w:rPr>
        <w:t>The purpose of coding is to express the program logic in the best possible way and to the check it. The main reasons for coding are:</w:t>
      </w:r>
    </w:p>
    <w:p w14:paraId="35BFE5F9" w14:textId="77777777" w:rsidR="00F77FF4" w:rsidRPr="007E6EA8" w:rsidRDefault="00F77FF4" w:rsidP="00F77FF4">
      <w:pPr>
        <w:widowControl w:val="0"/>
        <w:autoSpaceDE w:val="0"/>
        <w:spacing w:line="360" w:lineRule="auto"/>
        <w:jc w:val="both"/>
        <w:rPr>
          <w:rFonts w:ascii="Times New Roman" w:eastAsia="Arial" w:hAnsi="Times New Roman"/>
          <w:sz w:val="24"/>
          <w:szCs w:val="24"/>
        </w:rPr>
      </w:pPr>
      <w:r w:rsidRPr="007E6EA8">
        <w:rPr>
          <w:rFonts w:ascii="Times New Roman" w:hAnsi="Times New Roman"/>
          <w:sz w:val="24"/>
          <w:szCs w:val="24"/>
        </w:rPr>
        <w:t>1. Unique Identification. Each item in a system should be identified uniquely and</w:t>
      </w:r>
      <w:r w:rsidR="00352877">
        <w:rPr>
          <w:rFonts w:ascii="Times New Roman" w:hAnsi="Times New Roman"/>
          <w:sz w:val="24"/>
          <w:szCs w:val="24"/>
        </w:rPr>
        <w:t xml:space="preserve"> </w:t>
      </w:r>
      <w:r w:rsidRPr="007E6EA8">
        <w:rPr>
          <w:rFonts w:ascii="Times New Roman" w:hAnsi="Times New Roman"/>
          <w:sz w:val="24"/>
          <w:szCs w:val="24"/>
        </w:rPr>
        <w:t>correctly.</w:t>
      </w:r>
    </w:p>
    <w:p w14:paraId="1DE66018" w14:textId="77777777" w:rsidR="00F77FF4" w:rsidRPr="007E6EA8" w:rsidRDefault="00F77FF4" w:rsidP="00F77FF4">
      <w:pPr>
        <w:widowControl w:val="0"/>
        <w:autoSpaceDE w:val="0"/>
        <w:spacing w:line="360" w:lineRule="auto"/>
        <w:jc w:val="both"/>
        <w:rPr>
          <w:rFonts w:ascii="Times New Roman" w:eastAsia="Arial" w:hAnsi="Times New Roman"/>
          <w:sz w:val="24"/>
          <w:szCs w:val="24"/>
        </w:rPr>
      </w:pPr>
      <w:r w:rsidRPr="007E6EA8">
        <w:rPr>
          <w:rFonts w:ascii="Times New Roman" w:hAnsi="Times New Roman"/>
          <w:sz w:val="24"/>
          <w:szCs w:val="24"/>
        </w:rPr>
        <w:t>2. Cross referencing. Diverse activities in an organization give rise to Transactions in different sub systems but affect the same item</w:t>
      </w:r>
    </w:p>
    <w:p w14:paraId="2A013C02" w14:textId="77777777" w:rsidR="00F77FF4" w:rsidRPr="007E6EA8" w:rsidRDefault="00F77FF4" w:rsidP="00F77FF4">
      <w:pPr>
        <w:widowControl w:val="0"/>
        <w:autoSpaceDE w:val="0"/>
        <w:spacing w:line="360" w:lineRule="auto"/>
        <w:jc w:val="both"/>
        <w:rPr>
          <w:rFonts w:ascii="Times New Roman" w:hAnsi="Times New Roman"/>
          <w:sz w:val="24"/>
          <w:szCs w:val="24"/>
        </w:rPr>
      </w:pPr>
      <w:r w:rsidRPr="007E6EA8">
        <w:rPr>
          <w:rFonts w:ascii="Times New Roman" w:hAnsi="Times New Roman"/>
          <w:sz w:val="24"/>
          <w:szCs w:val="24"/>
        </w:rPr>
        <w:t>3. Efficient storage. Code is a concise   representation it reduces data entry me and improves reliability, Code as a   key reduces storage space required for the data Retrieval based on a key search is faster in a computer.</w:t>
      </w:r>
    </w:p>
    <w:p w14:paraId="0C67D08D" w14:textId="77777777" w:rsidR="00F77FF4" w:rsidRPr="007E6EA8" w:rsidRDefault="00F77FF4" w:rsidP="00F77FF4">
      <w:pPr>
        <w:widowControl w:val="0"/>
        <w:tabs>
          <w:tab w:val="left" w:pos="2327"/>
        </w:tabs>
        <w:autoSpaceDE w:val="0"/>
        <w:spacing w:line="360" w:lineRule="auto"/>
        <w:jc w:val="both"/>
        <w:rPr>
          <w:rFonts w:ascii="Times New Roman" w:eastAsia="Arial" w:hAnsi="Times New Roman"/>
          <w:sz w:val="24"/>
          <w:szCs w:val="24"/>
        </w:rPr>
      </w:pPr>
      <w:r w:rsidRPr="007E6EA8">
        <w:rPr>
          <w:rFonts w:ascii="Times New Roman" w:eastAsia="Arial" w:hAnsi="Times New Roman"/>
          <w:sz w:val="24"/>
          <w:szCs w:val="24"/>
        </w:rPr>
        <w:tab/>
      </w:r>
    </w:p>
    <w:p w14:paraId="05B87111" w14:textId="77777777" w:rsidR="00F77FF4" w:rsidRPr="007E6EA8" w:rsidRDefault="00F77FF4" w:rsidP="00F77FF4">
      <w:pPr>
        <w:widowControl w:val="0"/>
        <w:autoSpaceDE w:val="0"/>
        <w:spacing w:line="360" w:lineRule="auto"/>
        <w:jc w:val="both"/>
        <w:rPr>
          <w:rFonts w:ascii="Times New Roman" w:hAnsi="Times New Roman"/>
          <w:sz w:val="24"/>
          <w:szCs w:val="24"/>
          <w:u w:val="single"/>
        </w:rPr>
      </w:pPr>
      <w:r w:rsidRPr="007E6EA8">
        <w:rPr>
          <w:rFonts w:ascii="Times New Roman" w:hAnsi="Times New Roman"/>
          <w:sz w:val="24"/>
          <w:szCs w:val="24"/>
          <w:u w:val="single"/>
        </w:rPr>
        <w:t xml:space="preserve"> Requirements of coding scheme:</w:t>
      </w:r>
    </w:p>
    <w:p w14:paraId="0FD6435D" w14:textId="77777777" w:rsidR="00F77FF4" w:rsidRPr="007E6EA8" w:rsidRDefault="00F77FF4" w:rsidP="00F77FF4">
      <w:pPr>
        <w:widowControl w:val="0"/>
        <w:autoSpaceDE w:val="0"/>
        <w:spacing w:line="360" w:lineRule="auto"/>
        <w:jc w:val="both"/>
        <w:rPr>
          <w:rFonts w:ascii="Times New Roman" w:eastAsia="Arial" w:hAnsi="Times New Roman"/>
          <w:sz w:val="24"/>
          <w:szCs w:val="24"/>
        </w:rPr>
      </w:pPr>
      <w:r w:rsidRPr="007E6EA8">
        <w:rPr>
          <w:rFonts w:ascii="Times New Roman" w:hAnsi="Times New Roman"/>
          <w:sz w:val="24"/>
          <w:szCs w:val="24"/>
        </w:rPr>
        <w:t xml:space="preserve">The number of digits / characters used in a code must be minimal   to reduce storage space of the code and retrieval efficiency. It should be expandable, that is it must allow new items to be added easily. </w:t>
      </w:r>
    </w:p>
    <w:p w14:paraId="29E30461" w14:textId="77777777" w:rsidR="00F77FF4" w:rsidRPr="007E6EA8" w:rsidRDefault="00F77FF4" w:rsidP="00F77FF4">
      <w:pPr>
        <w:widowControl w:val="0"/>
        <w:autoSpaceDE w:val="0"/>
        <w:spacing w:line="360" w:lineRule="auto"/>
        <w:jc w:val="both"/>
        <w:rPr>
          <w:rFonts w:ascii="Times New Roman" w:hAnsi="Times New Roman"/>
          <w:sz w:val="24"/>
          <w:szCs w:val="24"/>
          <w:u w:val="single"/>
        </w:rPr>
      </w:pPr>
      <w:r w:rsidRPr="007E6EA8">
        <w:rPr>
          <w:rFonts w:ascii="Times New Roman" w:hAnsi="Times New Roman"/>
          <w:sz w:val="24"/>
          <w:szCs w:val="24"/>
          <w:u w:val="single"/>
        </w:rPr>
        <w:t>Type of Codes:</w:t>
      </w:r>
    </w:p>
    <w:p w14:paraId="052BBC8E" w14:textId="77777777" w:rsidR="00F77FF4" w:rsidRPr="007E6EA8" w:rsidRDefault="00F77FF4" w:rsidP="00F77FF4">
      <w:pPr>
        <w:widowControl w:val="0"/>
        <w:autoSpaceDE w:val="0"/>
        <w:spacing w:line="360" w:lineRule="auto"/>
        <w:jc w:val="both"/>
        <w:rPr>
          <w:rFonts w:ascii="Times New Roman" w:eastAsia="Arial" w:hAnsi="Times New Roman"/>
          <w:sz w:val="24"/>
          <w:szCs w:val="24"/>
        </w:rPr>
      </w:pPr>
      <w:r w:rsidRPr="007E6EA8">
        <w:rPr>
          <w:rFonts w:ascii="Times New Roman" w:hAnsi="Times New Roman"/>
          <w:sz w:val="24"/>
          <w:szCs w:val="24"/>
        </w:rPr>
        <w:t>1. Serial Numbers. This method is that it is concise, precise and expandable. It is however not meaningful.</w:t>
      </w:r>
    </w:p>
    <w:p w14:paraId="79ED59B7" w14:textId="77777777" w:rsidR="00F77FF4" w:rsidRPr="007E6EA8" w:rsidRDefault="00F77FF4" w:rsidP="00F77FF4">
      <w:pPr>
        <w:widowControl w:val="0"/>
        <w:autoSpaceDE w:val="0"/>
        <w:spacing w:line="360" w:lineRule="auto"/>
        <w:jc w:val="both"/>
        <w:rPr>
          <w:rFonts w:ascii="Times New Roman" w:eastAsia="Arial" w:hAnsi="Times New Roman"/>
          <w:sz w:val="24"/>
          <w:szCs w:val="24"/>
        </w:rPr>
      </w:pPr>
      <w:r w:rsidRPr="007E6EA8">
        <w:rPr>
          <w:rFonts w:ascii="Times New Roman" w:hAnsi="Times New Roman"/>
          <w:sz w:val="24"/>
          <w:szCs w:val="24"/>
        </w:rPr>
        <w:t xml:space="preserve">2. Block Codes. The block codes use blocks of serial numbers. This code is Expandable </w:t>
      </w:r>
      <w:r w:rsidRPr="007E6EA8">
        <w:rPr>
          <w:rFonts w:ascii="Times New Roman" w:eastAsia="Arial" w:hAnsi="Times New Roman"/>
          <w:sz w:val="24"/>
          <w:szCs w:val="24"/>
        </w:rPr>
        <w:t>and</w:t>
      </w:r>
      <w:r w:rsidRPr="007E6EA8">
        <w:rPr>
          <w:rFonts w:ascii="Times New Roman" w:hAnsi="Times New Roman"/>
          <w:sz w:val="24"/>
          <w:szCs w:val="24"/>
        </w:rPr>
        <w:t xml:space="preserve">   more meaningful   than the   serial number coding. It is   precise   but    not</w:t>
      </w:r>
      <w:r w:rsidR="00352877">
        <w:rPr>
          <w:rFonts w:ascii="Times New Roman" w:hAnsi="Times New Roman"/>
          <w:sz w:val="24"/>
          <w:szCs w:val="24"/>
        </w:rPr>
        <w:t xml:space="preserve"> </w:t>
      </w:r>
      <w:r w:rsidRPr="007E6EA8">
        <w:rPr>
          <w:rFonts w:ascii="Times New Roman" w:hAnsi="Times New Roman"/>
          <w:sz w:val="24"/>
          <w:szCs w:val="24"/>
        </w:rPr>
        <w:t>comprehensive.</w:t>
      </w:r>
    </w:p>
    <w:p w14:paraId="2197C249" w14:textId="77777777" w:rsidR="00F77FF4" w:rsidRPr="007E6EA8" w:rsidRDefault="00F77FF4" w:rsidP="00F77FF4">
      <w:pPr>
        <w:widowControl w:val="0"/>
        <w:autoSpaceDE w:val="0"/>
        <w:spacing w:line="360" w:lineRule="auto"/>
        <w:jc w:val="both"/>
        <w:rPr>
          <w:rFonts w:ascii="Times New Roman" w:eastAsia="Arial" w:hAnsi="Times New Roman"/>
          <w:sz w:val="24"/>
          <w:szCs w:val="24"/>
        </w:rPr>
      </w:pPr>
      <w:r w:rsidRPr="007E6EA8">
        <w:rPr>
          <w:rFonts w:ascii="Times New Roman" w:hAnsi="Times New Roman"/>
          <w:sz w:val="24"/>
          <w:szCs w:val="24"/>
        </w:rPr>
        <w:t xml:space="preserve">3. Code Efficiency: It is often said that readability of a program is much more   important </w:t>
      </w:r>
      <w:r w:rsidRPr="007E6EA8">
        <w:rPr>
          <w:rFonts w:ascii="Times New Roman" w:eastAsia="Arial" w:hAnsi="Times New Roman"/>
          <w:sz w:val="24"/>
          <w:szCs w:val="24"/>
        </w:rPr>
        <w:t>than</w:t>
      </w:r>
      <w:r w:rsidRPr="007E6EA8">
        <w:rPr>
          <w:rFonts w:ascii="Times New Roman" w:hAnsi="Times New Roman"/>
          <w:sz w:val="24"/>
          <w:szCs w:val="24"/>
        </w:rPr>
        <w:t xml:space="preserve"> the intricacies of its code. </w:t>
      </w:r>
    </w:p>
    <w:p w14:paraId="56052749" w14:textId="77777777" w:rsidR="00F77FF4" w:rsidRPr="007E6EA8" w:rsidRDefault="00F77FF4" w:rsidP="00F77FF4">
      <w:pPr>
        <w:pStyle w:val="NormalWeb"/>
        <w:spacing w:after="0" w:line="360" w:lineRule="auto"/>
        <w:ind w:left="0"/>
        <w:jc w:val="both"/>
        <w:rPr>
          <w:rFonts w:eastAsia="Calibri"/>
        </w:rPr>
      </w:pPr>
      <w:r w:rsidRPr="007E6EA8">
        <w:rPr>
          <w:rFonts w:eastAsia="Calibri"/>
        </w:rPr>
        <w:t xml:space="preserve">Main emphasis while coding was on style so that the end result was an optimized code.  </w:t>
      </w:r>
    </w:p>
    <w:p w14:paraId="1EC10146" w14:textId="77777777" w:rsidR="00F77FF4" w:rsidRPr="007E6EA8" w:rsidRDefault="00F77FF4" w:rsidP="00F77FF4">
      <w:pPr>
        <w:pStyle w:val="NormalWeb"/>
        <w:spacing w:after="0" w:line="360" w:lineRule="auto"/>
        <w:ind w:left="0"/>
        <w:jc w:val="both"/>
        <w:rPr>
          <w:rFonts w:eastAsia="Calibri"/>
        </w:rPr>
      </w:pPr>
      <w:r w:rsidRPr="007E6EA8">
        <w:rPr>
          <w:rFonts w:eastAsia="Calibri"/>
        </w:rPr>
        <w:t>The following points were kept into consideration while coding:</w:t>
      </w:r>
    </w:p>
    <w:p w14:paraId="6D5AA787" w14:textId="77777777" w:rsidR="00F77FF4" w:rsidRPr="007E6EA8" w:rsidRDefault="00F77FF4" w:rsidP="00F77FF4">
      <w:pPr>
        <w:pStyle w:val="NormalWeb"/>
        <w:spacing w:after="0" w:line="360" w:lineRule="auto"/>
        <w:ind w:left="0"/>
        <w:jc w:val="both"/>
        <w:rPr>
          <w:rFonts w:eastAsia="Calibri"/>
        </w:rPr>
      </w:pPr>
    </w:p>
    <w:p w14:paraId="49D9E2B9" w14:textId="77777777" w:rsidR="00F77FF4" w:rsidRPr="007E6EA8" w:rsidRDefault="00F77FF4" w:rsidP="00F77FF4">
      <w:pPr>
        <w:pStyle w:val="NormalWeb"/>
        <w:numPr>
          <w:ilvl w:val="0"/>
          <w:numId w:val="25"/>
        </w:numPr>
        <w:spacing w:after="0" w:line="360" w:lineRule="auto"/>
        <w:ind w:left="0" w:firstLine="0"/>
        <w:jc w:val="both"/>
        <w:rPr>
          <w:rFonts w:eastAsia="Calibri"/>
        </w:rPr>
      </w:pPr>
      <w:r w:rsidRPr="007E6EA8">
        <w:rPr>
          <w:rFonts w:eastAsia="Calibri"/>
        </w:rPr>
        <w:lastRenderedPageBreak/>
        <w:t>Coding Style: - The Structured programming method was used in all the modules of the project. It incorporated the following features:</w:t>
      </w:r>
    </w:p>
    <w:p w14:paraId="46DBB6A3" w14:textId="77777777" w:rsidR="00F77FF4" w:rsidRPr="007E6EA8" w:rsidRDefault="00F77FF4" w:rsidP="00F77FF4">
      <w:pPr>
        <w:pStyle w:val="NormalWeb"/>
        <w:spacing w:after="0" w:line="360" w:lineRule="auto"/>
        <w:ind w:left="0"/>
        <w:jc w:val="both"/>
        <w:rPr>
          <w:rFonts w:eastAsia="Calibri"/>
        </w:rPr>
      </w:pPr>
    </w:p>
    <w:p w14:paraId="75FA6679" w14:textId="77777777" w:rsidR="00F77FF4" w:rsidRPr="007E6EA8" w:rsidRDefault="00F77FF4" w:rsidP="00F77FF4">
      <w:pPr>
        <w:pStyle w:val="NormalWeb"/>
        <w:widowControl w:val="0"/>
        <w:numPr>
          <w:ilvl w:val="0"/>
          <w:numId w:val="26"/>
        </w:numPr>
        <w:overflowPunct w:val="0"/>
        <w:adjustRightInd w:val="0"/>
        <w:spacing w:after="0" w:line="360" w:lineRule="auto"/>
        <w:ind w:left="0" w:firstLine="0"/>
        <w:jc w:val="both"/>
        <w:rPr>
          <w:rFonts w:eastAsia="Calibri"/>
        </w:rPr>
      </w:pPr>
      <w:r w:rsidRPr="007E6EA8">
        <w:rPr>
          <w:rFonts w:eastAsia="Calibri"/>
        </w:rPr>
        <w:t xml:space="preserve">The code has been written so that the definition and implementation of each function is contained in one file. </w:t>
      </w:r>
    </w:p>
    <w:p w14:paraId="223A394E" w14:textId="77777777" w:rsidR="00F77FF4" w:rsidRPr="007E6EA8" w:rsidRDefault="00F77FF4" w:rsidP="00F77FF4">
      <w:pPr>
        <w:pStyle w:val="NormalWeb"/>
        <w:widowControl w:val="0"/>
        <w:numPr>
          <w:ilvl w:val="0"/>
          <w:numId w:val="26"/>
        </w:numPr>
        <w:overflowPunct w:val="0"/>
        <w:adjustRightInd w:val="0"/>
        <w:spacing w:after="0" w:line="360" w:lineRule="auto"/>
        <w:ind w:left="0" w:firstLine="0"/>
        <w:jc w:val="both"/>
        <w:rPr>
          <w:rFonts w:eastAsia="Calibri"/>
        </w:rPr>
      </w:pPr>
      <w:r w:rsidRPr="007E6EA8">
        <w:rPr>
          <w:rFonts w:eastAsia="Calibri"/>
        </w:rPr>
        <w:t>A group of related function was clubbed together in one file to include it when needed and save us from the labor of writing it again and again.</w:t>
      </w:r>
    </w:p>
    <w:p w14:paraId="2EB516DD" w14:textId="77777777" w:rsidR="00F77FF4" w:rsidRPr="007E6EA8" w:rsidRDefault="00F77FF4" w:rsidP="00F77FF4">
      <w:pPr>
        <w:pStyle w:val="NormalWeb"/>
        <w:spacing w:after="0" w:line="360" w:lineRule="auto"/>
        <w:ind w:left="0"/>
        <w:jc w:val="both"/>
        <w:rPr>
          <w:rFonts w:eastAsia="Calibri"/>
        </w:rPr>
      </w:pPr>
    </w:p>
    <w:p w14:paraId="743AF898" w14:textId="77777777" w:rsidR="00F77FF4" w:rsidRPr="007E6EA8" w:rsidRDefault="00F77FF4" w:rsidP="00F77FF4">
      <w:pPr>
        <w:pStyle w:val="NormalWeb"/>
        <w:numPr>
          <w:ilvl w:val="0"/>
          <w:numId w:val="25"/>
        </w:numPr>
        <w:spacing w:after="0" w:line="360" w:lineRule="auto"/>
        <w:ind w:left="0" w:firstLine="0"/>
        <w:jc w:val="both"/>
        <w:rPr>
          <w:rFonts w:eastAsia="Calibri"/>
        </w:rPr>
      </w:pPr>
      <w:r w:rsidRPr="007E6EA8">
        <w:rPr>
          <w:rFonts w:eastAsia="Calibri"/>
        </w:rPr>
        <w:t xml:space="preserve"> Naming Convention: - As the project size grows, so does the complexity of recognizing the purpose of the variables. </w:t>
      </w:r>
      <w:proofErr w:type="gramStart"/>
      <w:r w:rsidRPr="007E6EA8">
        <w:rPr>
          <w:rFonts w:eastAsia="Calibri"/>
        </w:rPr>
        <w:t>Thus</w:t>
      </w:r>
      <w:proofErr w:type="gramEnd"/>
      <w:r w:rsidRPr="007E6EA8">
        <w:rPr>
          <w:rFonts w:eastAsia="Calibri"/>
        </w:rPr>
        <w:t xml:space="preserve"> the variables were given meaningful names, which would help in understanding the context and the purpose of the variable. The function names are also given meaningful names that can be easily understood by the user. </w:t>
      </w:r>
    </w:p>
    <w:p w14:paraId="155FD708" w14:textId="77777777" w:rsidR="00F77FF4" w:rsidRPr="007E6EA8" w:rsidRDefault="00F77FF4" w:rsidP="00F77FF4">
      <w:pPr>
        <w:pStyle w:val="NormalWeb"/>
        <w:spacing w:after="0" w:line="360" w:lineRule="auto"/>
        <w:ind w:left="0"/>
        <w:jc w:val="both"/>
        <w:rPr>
          <w:rFonts w:eastAsia="Calibri"/>
        </w:rPr>
      </w:pPr>
    </w:p>
    <w:p w14:paraId="18C91278" w14:textId="77777777" w:rsidR="00F77FF4" w:rsidRPr="007E6EA8" w:rsidRDefault="00F77FF4" w:rsidP="00F77FF4">
      <w:pPr>
        <w:pStyle w:val="NormalWeb"/>
        <w:numPr>
          <w:ilvl w:val="0"/>
          <w:numId w:val="25"/>
        </w:numPr>
        <w:spacing w:after="0" w:line="360" w:lineRule="auto"/>
        <w:ind w:left="0" w:firstLine="0"/>
        <w:jc w:val="both"/>
        <w:rPr>
          <w:rFonts w:eastAsia="Calibri"/>
        </w:rPr>
      </w:pPr>
      <w:r w:rsidRPr="007E6EA8">
        <w:rPr>
          <w:rFonts w:eastAsia="Calibri"/>
        </w:rPr>
        <w:t>Indentation: - Judicious use of indentation can make the task of reading and understanding a program much simpler. Indentation is an essential part of a good program. If code id intended without thought it will seriously affect the readability of the program. The higher-level statements like the definition of the variables, constants and the function are indented, with each nested block indented, stating their purposes in the code. Blank line is also left between each function definition to make the code look neat. Indentation for each source file stating the purpose of the file is also done.</w:t>
      </w:r>
    </w:p>
    <w:p w14:paraId="74D640C9" w14:textId="77777777" w:rsidR="00F77FF4" w:rsidRPr="007E6EA8" w:rsidRDefault="00F77FF4" w:rsidP="00F77FF4">
      <w:pPr>
        <w:pStyle w:val="NormalWeb"/>
        <w:spacing w:after="0" w:line="360" w:lineRule="auto"/>
        <w:ind w:left="0"/>
        <w:jc w:val="both"/>
      </w:pPr>
    </w:p>
    <w:p w14:paraId="5A804BE4" w14:textId="77777777" w:rsidR="00F77FF4" w:rsidRPr="007E6EA8" w:rsidRDefault="00F77FF4" w:rsidP="00F77FF4">
      <w:pPr>
        <w:pStyle w:val="NormalWeb"/>
        <w:spacing w:after="0" w:line="360" w:lineRule="auto"/>
        <w:ind w:left="0"/>
        <w:jc w:val="both"/>
        <w:rPr>
          <w:rFonts w:eastAsia="Calibri"/>
          <w:b/>
        </w:rPr>
      </w:pPr>
      <w:r w:rsidRPr="007E6EA8">
        <w:rPr>
          <w:rFonts w:eastAsia="Calibri"/>
          <w:b/>
        </w:rPr>
        <w:t>6.1 CODING APPROACH</w:t>
      </w:r>
    </w:p>
    <w:p w14:paraId="06EC40D3" w14:textId="77777777" w:rsidR="00F77FF4" w:rsidRPr="007E6EA8" w:rsidRDefault="00F77FF4" w:rsidP="00F77FF4">
      <w:pPr>
        <w:pStyle w:val="NormalWeb"/>
        <w:spacing w:after="0" w:line="360" w:lineRule="auto"/>
        <w:ind w:left="0"/>
        <w:jc w:val="both"/>
        <w:rPr>
          <w:rFonts w:eastAsia="Calibri"/>
          <w:b/>
        </w:rPr>
      </w:pPr>
    </w:p>
    <w:p w14:paraId="307F8DB5" w14:textId="77777777" w:rsidR="00F77FF4" w:rsidRPr="007E6EA8" w:rsidRDefault="00F77FF4" w:rsidP="00F77FF4">
      <w:pPr>
        <w:pStyle w:val="NormalWeb"/>
        <w:spacing w:after="0" w:line="360" w:lineRule="auto"/>
        <w:ind w:left="0"/>
        <w:jc w:val="both"/>
        <w:rPr>
          <w:rFonts w:eastAsia="Calibri"/>
          <w:u w:val="single"/>
        </w:rPr>
      </w:pPr>
      <w:proofErr w:type="gramStart"/>
      <w:r w:rsidRPr="007E6EA8">
        <w:rPr>
          <w:rFonts w:eastAsia="Calibri"/>
          <w:u w:val="single"/>
        </w:rPr>
        <w:t>Top Down</w:t>
      </w:r>
      <w:proofErr w:type="gramEnd"/>
      <w:r w:rsidRPr="007E6EA8">
        <w:rPr>
          <w:rFonts w:eastAsia="Calibri"/>
          <w:u w:val="single"/>
        </w:rPr>
        <w:t xml:space="preserve"> Approach:</w:t>
      </w:r>
    </w:p>
    <w:p w14:paraId="286C354B" w14:textId="77777777" w:rsidR="00F77FF4" w:rsidRPr="007E6EA8" w:rsidRDefault="00F77FF4" w:rsidP="00F77FF4">
      <w:pPr>
        <w:pStyle w:val="NormalWeb"/>
        <w:spacing w:after="0" w:line="360" w:lineRule="auto"/>
        <w:ind w:left="0"/>
        <w:jc w:val="both"/>
        <w:rPr>
          <w:rFonts w:eastAsia="Calibri"/>
        </w:rPr>
      </w:pPr>
    </w:p>
    <w:p w14:paraId="5A453E3C" w14:textId="77777777" w:rsidR="00F77FF4" w:rsidRPr="007E6EA8" w:rsidRDefault="00F77FF4" w:rsidP="00F77FF4">
      <w:pPr>
        <w:pStyle w:val="NormalWeb"/>
        <w:spacing w:after="0" w:line="360" w:lineRule="auto"/>
        <w:ind w:left="0"/>
        <w:jc w:val="both"/>
        <w:rPr>
          <w:rFonts w:eastAsia="Calibri"/>
        </w:rPr>
      </w:pPr>
      <w:r w:rsidRPr="007E6EA8">
        <w:rPr>
          <w:rFonts w:eastAsia="Calibri"/>
        </w:rPr>
        <w:t>A</w:t>
      </w:r>
      <w:r w:rsidRPr="007E6EA8">
        <w:rPr>
          <w:rStyle w:val="apple-converted-space"/>
          <w:rFonts w:eastAsia="Calibri"/>
        </w:rPr>
        <w:t> </w:t>
      </w:r>
      <w:r w:rsidRPr="007E6EA8">
        <w:rPr>
          <w:rFonts w:eastAsia="Calibri"/>
          <w:bCs/>
        </w:rPr>
        <w:t>top-down</w:t>
      </w:r>
      <w:r w:rsidRPr="007E6EA8">
        <w:rPr>
          <w:rStyle w:val="apple-converted-space"/>
          <w:rFonts w:eastAsia="Calibri"/>
        </w:rPr>
        <w:t> </w:t>
      </w:r>
      <w:r w:rsidRPr="007E6EA8">
        <w:rPr>
          <w:rFonts w:eastAsia="Calibri"/>
        </w:rPr>
        <w:t>approach (also known as stepwise design and in some cases used as a synonym of</w:t>
      </w:r>
      <w:r w:rsidRPr="007E6EA8">
        <w:rPr>
          <w:rStyle w:val="apple-converted-space"/>
          <w:rFonts w:eastAsia="Calibri"/>
        </w:rPr>
        <w:t> </w:t>
      </w:r>
      <w:r w:rsidRPr="007E6EA8">
        <w:rPr>
          <w:rFonts w:eastAsia="Calibri"/>
          <w:iCs/>
        </w:rPr>
        <w:t>decomposition</w:t>
      </w:r>
      <w:r w:rsidRPr="007E6EA8">
        <w:rPr>
          <w:rFonts w:eastAsia="Calibri"/>
        </w:rPr>
        <w:t>) is essentially the breaking down of a system to gain insight into its compositional sub-systems. In a top-down approach an overview</w:t>
      </w:r>
      <w:r w:rsidRPr="007E6EA8">
        <w:rPr>
          <w:rStyle w:val="apple-converted-space"/>
          <w:rFonts w:eastAsia="Calibri"/>
        </w:rPr>
        <w:t> </w:t>
      </w:r>
      <w:r w:rsidRPr="007E6EA8">
        <w:rPr>
          <w:rFonts w:eastAsia="Calibri"/>
        </w:rPr>
        <w:t>of the</w:t>
      </w:r>
      <w:r w:rsidRPr="007E6EA8">
        <w:rPr>
          <w:rStyle w:val="apple-converted-space"/>
          <w:rFonts w:eastAsia="Calibri"/>
        </w:rPr>
        <w:t> </w:t>
      </w:r>
      <w:r w:rsidRPr="007E6EA8">
        <w:rPr>
          <w:rFonts w:eastAsia="Calibri"/>
        </w:rPr>
        <w:t xml:space="preserve">system is formulated, specifying but not detailing any first-level subsystems. Each subsystem is then refined in yet greater detail, sometimes in many additional subsystem levels, until the entire specification is reduced to base elements. A top-down model is often specified with the assistance of "black </w:t>
      </w:r>
    </w:p>
    <w:p w14:paraId="2D716248" w14:textId="77777777" w:rsidR="00D2024B" w:rsidRPr="007E6EA8" w:rsidRDefault="00D2024B" w:rsidP="00D2024B">
      <w:pPr>
        <w:pStyle w:val="NormalWeb"/>
        <w:spacing w:after="0" w:line="360" w:lineRule="auto"/>
        <w:ind w:left="0"/>
        <w:jc w:val="both"/>
        <w:rPr>
          <w:rFonts w:eastAsia="Calibri"/>
        </w:rPr>
      </w:pPr>
    </w:p>
    <w:p w14:paraId="71D43FDE" w14:textId="77777777" w:rsidR="00611AF2" w:rsidRDefault="00611AF2" w:rsidP="00D2024B">
      <w:pPr>
        <w:pStyle w:val="NormalWeb"/>
        <w:spacing w:after="0" w:line="360" w:lineRule="auto"/>
        <w:ind w:left="0"/>
        <w:jc w:val="center"/>
        <w:rPr>
          <w:rFonts w:eastAsia="Calibri"/>
          <w:b/>
          <w:sz w:val="28"/>
          <w:szCs w:val="28"/>
        </w:rPr>
      </w:pPr>
    </w:p>
    <w:p w14:paraId="76A30E13" w14:textId="77777777" w:rsidR="00D2024B" w:rsidRPr="007E6EA8" w:rsidRDefault="00D2024B" w:rsidP="00D2024B">
      <w:pPr>
        <w:pStyle w:val="NormalWeb"/>
        <w:spacing w:after="0" w:line="360" w:lineRule="auto"/>
        <w:ind w:left="0"/>
        <w:jc w:val="center"/>
        <w:rPr>
          <w:rFonts w:eastAsia="Calibri"/>
          <w:b/>
          <w:sz w:val="28"/>
          <w:szCs w:val="28"/>
        </w:rPr>
      </w:pPr>
      <w:r w:rsidRPr="007E6EA8">
        <w:rPr>
          <w:rFonts w:eastAsia="Calibri"/>
          <w:b/>
          <w:sz w:val="28"/>
          <w:szCs w:val="28"/>
        </w:rPr>
        <w:lastRenderedPageBreak/>
        <w:t>CHAPTER 7</w:t>
      </w:r>
    </w:p>
    <w:p w14:paraId="685FD46E" w14:textId="77777777" w:rsidR="00D2024B" w:rsidRPr="007E6EA8" w:rsidRDefault="00D2024B" w:rsidP="00D2024B">
      <w:pPr>
        <w:pStyle w:val="NormalWeb"/>
        <w:spacing w:line="360" w:lineRule="auto"/>
        <w:ind w:left="0"/>
        <w:jc w:val="center"/>
        <w:rPr>
          <w:b/>
          <w:sz w:val="28"/>
          <w:szCs w:val="28"/>
        </w:rPr>
      </w:pPr>
      <w:r w:rsidRPr="007E6EA8">
        <w:rPr>
          <w:b/>
          <w:sz w:val="28"/>
          <w:szCs w:val="28"/>
        </w:rPr>
        <w:t>TESTING</w:t>
      </w:r>
    </w:p>
    <w:p w14:paraId="3F655E99" w14:textId="77777777" w:rsidR="00D2024B" w:rsidRPr="007E6EA8" w:rsidRDefault="00D2024B" w:rsidP="00D2024B">
      <w:pPr>
        <w:pStyle w:val="NormalWeb"/>
        <w:spacing w:line="360" w:lineRule="auto"/>
        <w:ind w:left="0"/>
        <w:rPr>
          <w:b/>
        </w:rPr>
      </w:pPr>
    </w:p>
    <w:p w14:paraId="2EEAD6DE" w14:textId="77777777" w:rsidR="00D2024B" w:rsidRPr="007E6EA8" w:rsidRDefault="00D2024B" w:rsidP="00D2024B">
      <w:pPr>
        <w:pStyle w:val="NormalWeb"/>
        <w:tabs>
          <w:tab w:val="left" w:pos="2940"/>
        </w:tabs>
        <w:suppressAutoHyphens/>
        <w:spacing w:after="120" w:line="360" w:lineRule="auto"/>
        <w:ind w:left="0" w:right="216"/>
        <w:jc w:val="both"/>
        <w:rPr>
          <w:lang w:eastAsia="zh-CN"/>
        </w:rPr>
      </w:pPr>
      <w:r w:rsidRPr="007E6EA8">
        <w:rPr>
          <w:bCs/>
          <w:lang w:eastAsia="zh-CN"/>
        </w:rPr>
        <w:t>During testing the program to be tested is executed with the set of test cases and have the output of the program for the test cases is evaluated to determine if the program is performing as expected. Due to its approach dynamic testing can only ascertain the presence of errors in the program, the exact nature of errors is not usually decided by testing. Testing forms is the first in determining errors in the program.</w:t>
      </w:r>
    </w:p>
    <w:p w14:paraId="0241E0D6" w14:textId="77777777" w:rsidR="00D2024B" w:rsidRPr="007E6EA8" w:rsidRDefault="00D2024B" w:rsidP="00D2024B">
      <w:pPr>
        <w:pStyle w:val="NormalWeb"/>
        <w:suppressAutoHyphens/>
        <w:spacing w:after="120" w:line="360" w:lineRule="auto"/>
        <w:ind w:left="0" w:right="216"/>
        <w:jc w:val="both"/>
        <w:rPr>
          <w:bCs/>
          <w:lang w:eastAsia="zh-CN"/>
        </w:rPr>
      </w:pPr>
      <w:r w:rsidRPr="007E6EA8">
        <w:rPr>
          <w:bCs/>
          <w:lang w:eastAsia="zh-CN"/>
        </w:rPr>
        <w:t xml:space="preserve">                 Once </w:t>
      </w:r>
      <w:proofErr w:type="gramStart"/>
      <w:r w:rsidRPr="007E6EA8">
        <w:rPr>
          <w:bCs/>
          <w:lang w:eastAsia="zh-CN"/>
        </w:rPr>
        <w:t>a programs</w:t>
      </w:r>
      <w:proofErr w:type="gramEnd"/>
      <w:r w:rsidRPr="007E6EA8">
        <w:rPr>
          <w:bCs/>
          <w:lang w:eastAsia="zh-CN"/>
        </w:rPr>
        <w:t xml:space="preserve"> are tested individually then the system as a whole needs to be tested. During testing the system is used experimentally to ensure that the software does not fail i.e. it will run according to its specification. The programs executed to check for any syntax and logical errors. The Errors are corrected and test is made to determine whether the program is doing what it is supposed to do.</w:t>
      </w:r>
    </w:p>
    <w:p w14:paraId="345B3195" w14:textId="77777777" w:rsidR="00D2024B" w:rsidRPr="007E6EA8" w:rsidRDefault="00D2024B" w:rsidP="00D2024B">
      <w:pPr>
        <w:pStyle w:val="NormalWeb"/>
        <w:suppressAutoHyphens/>
        <w:spacing w:after="120" w:line="360" w:lineRule="auto"/>
        <w:ind w:left="0" w:right="216"/>
        <w:jc w:val="both"/>
        <w:rPr>
          <w:bCs/>
          <w:lang w:eastAsia="zh-CN"/>
        </w:rPr>
      </w:pPr>
      <w:r w:rsidRPr="007E6EA8">
        <w:rPr>
          <w:bCs/>
          <w:lang w:eastAsia="zh-CN"/>
        </w:rPr>
        <w:t xml:space="preserve">               This system is tested using unit testing firstly then all the modules are integrated and again the system is tested using integrated testing and it was </w:t>
      </w:r>
      <w:proofErr w:type="gramStart"/>
      <w:r w:rsidRPr="007E6EA8">
        <w:rPr>
          <w:bCs/>
          <w:lang w:eastAsia="zh-CN"/>
        </w:rPr>
        <w:t>find</w:t>
      </w:r>
      <w:proofErr w:type="gramEnd"/>
      <w:r w:rsidRPr="007E6EA8">
        <w:rPr>
          <w:bCs/>
          <w:lang w:eastAsia="zh-CN"/>
        </w:rPr>
        <w:t xml:space="preserve"> that system is working according to its expectation.</w:t>
      </w:r>
    </w:p>
    <w:p w14:paraId="2989F1AE" w14:textId="77777777" w:rsidR="00D2024B" w:rsidRPr="007E6EA8" w:rsidRDefault="00D2024B" w:rsidP="00D2024B">
      <w:pPr>
        <w:pStyle w:val="NormalWeb"/>
        <w:spacing w:after="0" w:line="360" w:lineRule="auto"/>
        <w:ind w:left="0"/>
        <w:jc w:val="both"/>
        <w:rPr>
          <w:rFonts w:eastAsia="Calibri"/>
        </w:rPr>
      </w:pPr>
      <w:r w:rsidRPr="007E6EA8">
        <w:rPr>
          <w:rFonts w:eastAsia="Calibri"/>
        </w:rPr>
        <w:t>Why testing is done</w:t>
      </w:r>
    </w:p>
    <w:p w14:paraId="2C0974CE" w14:textId="77777777" w:rsidR="00D2024B" w:rsidRPr="007E6EA8" w:rsidRDefault="00D2024B" w:rsidP="00D2024B">
      <w:pPr>
        <w:pStyle w:val="NormalWeb"/>
        <w:numPr>
          <w:ilvl w:val="0"/>
          <w:numId w:val="27"/>
        </w:numPr>
        <w:spacing w:after="0" w:line="360" w:lineRule="auto"/>
        <w:ind w:left="0" w:firstLine="0"/>
        <w:jc w:val="both"/>
        <w:rPr>
          <w:rFonts w:eastAsia="Calibri"/>
        </w:rPr>
      </w:pPr>
      <w:r w:rsidRPr="007E6EA8">
        <w:rPr>
          <w:rFonts w:eastAsia="Calibri"/>
        </w:rPr>
        <w:t>Testing is the process of running a system with the intention of finding errors.</w:t>
      </w:r>
    </w:p>
    <w:p w14:paraId="01D2DF74" w14:textId="77777777" w:rsidR="00D2024B" w:rsidRPr="007E6EA8" w:rsidRDefault="00D2024B" w:rsidP="00D2024B">
      <w:pPr>
        <w:pStyle w:val="NormalWeb"/>
        <w:numPr>
          <w:ilvl w:val="0"/>
          <w:numId w:val="27"/>
        </w:numPr>
        <w:spacing w:after="0" w:line="360" w:lineRule="auto"/>
        <w:ind w:left="0" w:firstLine="0"/>
        <w:jc w:val="both"/>
        <w:rPr>
          <w:rFonts w:eastAsia="Calibri"/>
        </w:rPr>
      </w:pPr>
      <w:r w:rsidRPr="007E6EA8">
        <w:rPr>
          <w:rFonts w:eastAsia="Calibri"/>
        </w:rPr>
        <w:t xml:space="preserve">Testing enhances the integrity of a system by detecting deviations in design </w:t>
      </w:r>
      <w:r w:rsidR="00352877">
        <w:rPr>
          <w:rFonts w:eastAsia="Calibri"/>
        </w:rPr>
        <w:t xml:space="preserve">  </w:t>
      </w:r>
      <w:r w:rsidRPr="007E6EA8">
        <w:rPr>
          <w:rFonts w:eastAsia="Calibri"/>
        </w:rPr>
        <w:t>and errors in the system.</w:t>
      </w:r>
    </w:p>
    <w:p w14:paraId="11D305BD" w14:textId="77777777" w:rsidR="00D2024B" w:rsidRPr="007E6EA8" w:rsidRDefault="00D2024B" w:rsidP="00D2024B">
      <w:pPr>
        <w:pStyle w:val="NormalWeb"/>
        <w:numPr>
          <w:ilvl w:val="0"/>
          <w:numId w:val="27"/>
        </w:numPr>
        <w:spacing w:after="0" w:line="360" w:lineRule="auto"/>
        <w:ind w:left="0" w:firstLine="0"/>
        <w:jc w:val="both"/>
        <w:rPr>
          <w:rFonts w:eastAsia="Calibri"/>
        </w:rPr>
      </w:pPr>
      <w:r w:rsidRPr="007E6EA8">
        <w:rPr>
          <w:rFonts w:eastAsia="Calibri"/>
        </w:rPr>
        <w:t>Testing aims at detecting error-prone areas. This helps in the prevention of errors in a system.</w:t>
      </w:r>
    </w:p>
    <w:p w14:paraId="678FD7A9" w14:textId="77777777" w:rsidR="00D2024B" w:rsidRPr="007E6EA8" w:rsidRDefault="00D2024B" w:rsidP="00D2024B">
      <w:pPr>
        <w:pStyle w:val="NormalWeb"/>
        <w:numPr>
          <w:ilvl w:val="0"/>
          <w:numId w:val="27"/>
        </w:numPr>
        <w:spacing w:after="0" w:line="360" w:lineRule="auto"/>
        <w:ind w:left="0" w:firstLine="0"/>
        <w:jc w:val="both"/>
        <w:rPr>
          <w:rFonts w:eastAsia="Calibri"/>
        </w:rPr>
      </w:pPr>
      <w:r w:rsidRPr="007E6EA8">
        <w:rPr>
          <w:rFonts w:eastAsia="Calibri"/>
        </w:rPr>
        <w:t>Testing also add value to the product by confirming to the user requirements.</w:t>
      </w:r>
    </w:p>
    <w:p w14:paraId="1451617D" w14:textId="77777777" w:rsidR="00D2024B" w:rsidRPr="007E6EA8" w:rsidRDefault="00D2024B" w:rsidP="00D2024B">
      <w:pPr>
        <w:pStyle w:val="NormalWeb"/>
        <w:spacing w:after="0" w:line="360" w:lineRule="auto"/>
        <w:ind w:left="0"/>
        <w:jc w:val="both"/>
        <w:rPr>
          <w:rFonts w:eastAsia="Calibri"/>
        </w:rPr>
      </w:pPr>
    </w:p>
    <w:p w14:paraId="1115ABE4" w14:textId="77777777" w:rsidR="00D2024B" w:rsidRPr="007E6EA8" w:rsidRDefault="00D2024B" w:rsidP="00D2024B">
      <w:pPr>
        <w:pStyle w:val="NormalWeb"/>
        <w:spacing w:after="0" w:line="360" w:lineRule="auto"/>
        <w:ind w:left="0"/>
        <w:jc w:val="both"/>
        <w:rPr>
          <w:rFonts w:eastAsia="Calibri"/>
        </w:rPr>
      </w:pPr>
      <w:r w:rsidRPr="007E6EA8">
        <w:rPr>
          <w:rFonts w:eastAsia="Calibri"/>
        </w:rPr>
        <w:t>Causes of Errors</w:t>
      </w:r>
    </w:p>
    <w:p w14:paraId="076FF524" w14:textId="77777777" w:rsidR="00D2024B" w:rsidRPr="007E6EA8" w:rsidRDefault="00D2024B" w:rsidP="00D2024B">
      <w:pPr>
        <w:pStyle w:val="NormalWeb"/>
        <w:spacing w:after="0" w:line="360" w:lineRule="auto"/>
        <w:ind w:left="0"/>
        <w:jc w:val="both"/>
        <w:rPr>
          <w:rFonts w:eastAsia="Calibri"/>
        </w:rPr>
      </w:pPr>
      <w:r w:rsidRPr="007E6EA8">
        <w:rPr>
          <w:rFonts w:eastAsia="Calibri"/>
        </w:rPr>
        <w:t xml:space="preserve">          The most common causes of errors in a software system are:</w:t>
      </w:r>
    </w:p>
    <w:p w14:paraId="6D1C191A" w14:textId="77777777" w:rsidR="00D2024B" w:rsidRPr="007E6EA8" w:rsidRDefault="00D2024B" w:rsidP="00D2024B">
      <w:pPr>
        <w:pStyle w:val="NormalWeb"/>
        <w:numPr>
          <w:ilvl w:val="0"/>
          <w:numId w:val="28"/>
        </w:numPr>
        <w:spacing w:after="0" w:line="360" w:lineRule="auto"/>
        <w:ind w:left="0" w:firstLine="0"/>
        <w:jc w:val="both"/>
        <w:rPr>
          <w:rFonts w:eastAsia="Calibri"/>
        </w:rPr>
      </w:pPr>
      <w:r w:rsidRPr="007E6EA8">
        <w:rPr>
          <w:rFonts w:eastAsia="Calibri"/>
        </w:rPr>
        <w:t xml:space="preserve">Communication gap between the developer and the business decision maker:  A </w:t>
      </w:r>
      <w:r w:rsidR="00920EB2" w:rsidRPr="007E6EA8">
        <w:rPr>
          <w:rFonts w:eastAsia="Calibri"/>
        </w:rPr>
        <w:tab/>
      </w:r>
      <w:r w:rsidRPr="007E6EA8">
        <w:rPr>
          <w:rFonts w:eastAsia="Calibri"/>
        </w:rPr>
        <w:t xml:space="preserve">communication gap between the developer and the business decision maker is </w:t>
      </w:r>
      <w:r w:rsidR="00920EB2" w:rsidRPr="007E6EA8">
        <w:rPr>
          <w:rFonts w:eastAsia="Calibri"/>
        </w:rPr>
        <w:tab/>
      </w:r>
      <w:r w:rsidRPr="007E6EA8">
        <w:rPr>
          <w:rFonts w:eastAsia="Calibri"/>
        </w:rPr>
        <w:t xml:space="preserve">normally due to subtle differences between them. The differences can be </w:t>
      </w:r>
      <w:r w:rsidR="00920EB2" w:rsidRPr="007E6EA8">
        <w:rPr>
          <w:rFonts w:eastAsia="Calibri"/>
        </w:rPr>
        <w:tab/>
      </w:r>
      <w:r w:rsidRPr="007E6EA8">
        <w:rPr>
          <w:rFonts w:eastAsia="Calibri"/>
        </w:rPr>
        <w:t xml:space="preserve">classified into five broad areas:  Thought process, Background and Experience, </w:t>
      </w:r>
      <w:r w:rsidR="00920EB2" w:rsidRPr="007E6EA8">
        <w:rPr>
          <w:rFonts w:eastAsia="Calibri"/>
        </w:rPr>
        <w:tab/>
      </w:r>
      <w:r w:rsidRPr="007E6EA8">
        <w:rPr>
          <w:rFonts w:eastAsia="Calibri"/>
        </w:rPr>
        <w:t>Interest, Priorities, Language.</w:t>
      </w:r>
    </w:p>
    <w:p w14:paraId="69FBEF08" w14:textId="77777777" w:rsidR="00D2024B" w:rsidRPr="007E6EA8" w:rsidRDefault="00D2024B" w:rsidP="00D2024B">
      <w:pPr>
        <w:pStyle w:val="NormalWeb"/>
        <w:numPr>
          <w:ilvl w:val="0"/>
          <w:numId w:val="28"/>
        </w:numPr>
        <w:spacing w:after="0" w:line="360" w:lineRule="auto"/>
        <w:ind w:left="0" w:firstLine="0"/>
        <w:jc w:val="both"/>
        <w:rPr>
          <w:rFonts w:eastAsia="Calibri"/>
        </w:rPr>
      </w:pPr>
      <w:r w:rsidRPr="007E6EA8">
        <w:rPr>
          <w:rFonts w:eastAsia="Calibri"/>
        </w:rPr>
        <w:t xml:space="preserve">Time provided to a developer to complete the project:  A common source of </w:t>
      </w:r>
      <w:r w:rsidR="00920EB2" w:rsidRPr="007E6EA8">
        <w:rPr>
          <w:rFonts w:eastAsia="Calibri"/>
        </w:rPr>
        <w:tab/>
      </w:r>
      <w:r w:rsidRPr="007E6EA8">
        <w:rPr>
          <w:rFonts w:eastAsia="Calibri"/>
        </w:rPr>
        <w:t xml:space="preserve">errors in projects comes from time constraints in delivering a product. To keep </w:t>
      </w:r>
      <w:r w:rsidR="00920EB2" w:rsidRPr="007E6EA8">
        <w:rPr>
          <w:rFonts w:eastAsia="Calibri"/>
        </w:rPr>
        <w:lastRenderedPageBreak/>
        <w:tab/>
      </w:r>
      <w:r w:rsidRPr="007E6EA8">
        <w:rPr>
          <w:rFonts w:eastAsia="Calibri"/>
        </w:rPr>
        <w:t xml:space="preserve">to the schedule, features can be cut. To keep the features, the schedule can be </w:t>
      </w:r>
      <w:r w:rsidR="00920EB2" w:rsidRPr="007E6EA8">
        <w:rPr>
          <w:rFonts w:eastAsia="Calibri"/>
        </w:rPr>
        <w:tab/>
      </w:r>
      <w:r w:rsidRPr="007E6EA8">
        <w:rPr>
          <w:rFonts w:eastAsia="Calibri"/>
        </w:rPr>
        <w:t xml:space="preserve">slipped. Failing to adjust the feature set or schedule when problems are </w:t>
      </w:r>
      <w:r w:rsidR="00920EB2" w:rsidRPr="007E6EA8">
        <w:rPr>
          <w:rFonts w:eastAsia="Calibri"/>
        </w:rPr>
        <w:tab/>
      </w:r>
      <w:r w:rsidRPr="007E6EA8">
        <w:rPr>
          <w:rFonts w:eastAsia="Calibri"/>
        </w:rPr>
        <w:t>discovered can lead to rushed work and flawed systems.</w:t>
      </w:r>
    </w:p>
    <w:p w14:paraId="010DF807" w14:textId="77777777" w:rsidR="00D2024B" w:rsidRPr="007E6EA8" w:rsidRDefault="00D2024B" w:rsidP="00D2024B">
      <w:pPr>
        <w:pStyle w:val="NormalWeb"/>
        <w:numPr>
          <w:ilvl w:val="0"/>
          <w:numId w:val="28"/>
        </w:numPr>
        <w:spacing w:after="0" w:line="360" w:lineRule="auto"/>
        <w:ind w:left="0" w:firstLine="0"/>
        <w:jc w:val="both"/>
        <w:rPr>
          <w:rFonts w:eastAsia="Calibri"/>
        </w:rPr>
      </w:pPr>
      <w:r w:rsidRPr="007E6EA8">
        <w:rPr>
          <w:rFonts w:eastAsia="Calibri"/>
        </w:rPr>
        <w:t xml:space="preserve">Over Commitment by the developer:  High enthusiasm can lead to over </w:t>
      </w:r>
      <w:r w:rsidR="00920EB2" w:rsidRPr="007E6EA8">
        <w:rPr>
          <w:rFonts w:eastAsia="Calibri"/>
        </w:rPr>
        <w:tab/>
      </w:r>
      <w:r w:rsidRPr="007E6EA8">
        <w:rPr>
          <w:rFonts w:eastAsia="Calibri"/>
        </w:rPr>
        <w:t xml:space="preserve">commitment by the developer. In these situations, developers are usually unable to adhere to deadlines or quality due to lack of resources or required skills </w:t>
      </w:r>
      <w:proofErr w:type="gramStart"/>
      <w:r w:rsidRPr="007E6EA8">
        <w:rPr>
          <w:rFonts w:eastAsia="Calibri"/>
        </w:rPr>
        <w:t xml:space="preserve">on  </w:t>
      </w:r>
      <w:r w:rsidR="00920EB2" w:rsidRPr="007E6EA8">
        <w:rPr>
          <w:rFonts w:eastAsia="Calibri"/>
        </w:rPr>
        <w:tab/>
      </w:r>
      <w:proofErr w:type="gramEnd"/>
      <w:r w:rsidRPr="007E6EA8">
        <w:rPr>
          <w:rFonts w:eastAsia="Calibri"/>
        </w:rPr>
        <w:t>the team.</w:t>
      </w:r>
    </w:p>
    <w:p w14:paraId="0FF0CA29" w14:textId="77777777" w:rsidR="00D2024B" w:rsidRPr="007E6EA8" w:rsidRDefault="00D2024B" w:rsidP="00D2024B">
      <w:pPr>
        <w:pStyle w:val="NormalWeb"/>
        <w:numPr>
          <w:ilvl w:val="0"/>
          <w:numId w:val="28"/>
        </w:numPr>
        <w:spacing w:after="0" w:line="360" w:lineRule="auto"/>
        <w:ind w:left="0" w:firstLine="0"/>
        <w:jc w:val="both"/>
        <w:rPr>
          <w:rFonts w:eastAsia="Calibri"/>
        </w:rPr>
      </w:pPr>
      <w:r w:rsidRPr="007E6EA8">
        <w:rPr>
          <w:rFonts w:eastAsia="Calibri"/>
        </w:rPr>
        <w:t xml:space="preserve">Insufficient testing and quality control:  Insufficient testing is also a major </w:t>
      </w:r>
      <w:r w:rsidR="00920EB2" w:rsidRPr="007E6EA8">
        <w:rPr>
          <w:rFonts w:eastAsia="Calibri"/>
        </w:rPr>
        <w:tab/>
      </w:r>
      <w:r w:rsidRPr="007E6EA8">
        <w:rPr>
          <w:rFonts w:eastAsia="Calibri"/>
        </w:rPr>
        <w:t>source of breakdown of e-commerce systems during operations, as testing must be done during all phases of development.</w:t>
      </w:r>
    </w:p>
    <w:p w14:paraId="2388416B" w14:textId="77777777" w:rsidR="00D2024B" w:rsidRPr="007E6EA8" w:rsidRDefault="00D2024B" w:rsidP="00D2024B">
      <w:pPr>
        <w:pStyle w:val="NormalWeb"/>
        <w:numPr>
          <w:ilvl w:val="0"/>
          <w:numId w:val="28"/>
        </w:numPr>
        <w:spacing w:after="0" w:line="360" w:lineRule="auto"/>
        <w:ind w:left="0" w:firstLine="0"/>
        <w:jc w:val="both"/>
        <w:rPr>
          <w:rFonts w:eastAsia="Calibri"/>
        </w:rPr>
      </w:pPr>
      <w:r w:rsidRPr="007E6EA8">
        <w:rPr>
          <w:rFonts w:eastAsia="Calibri"/>
        </w:rPr>
        <w:t xml:space="preserve">Inadequate requirements gathering:  A short time to market results in developers starting work on the Web site development without truly understanding the </w:t>
      </w:r>
      <w:r w:rsidR="00920EB2" w:rsidRPr="007E6EA8">
        <w:rPr>
          <w:rFonts w:eastAsia="Calibri"/>
        </w:rPr>
        <w:tab/>
      </w:r>
      <w:r w:rsidRPr="007E6EA8">
        <w:rPr>
          <w:rFonts w:eastAsia="Calibri"/>
        </w:rPr>
        <w:t xml:space="preserve">business and technical requirements. Also, developers may create client-side </w:t>
      </w:r>
      <w:r w:rsidR="00920EB2" w:rsidRPr="007E6EA8">
        <w:rPr>
          <w:rFonts w:eastAsia="Calibri"/>
        </w:rPr>
        <w:tab/>
      </w:r>
      <w:r w:rsidRPr="007E6EA8">
        <w:rPr>
          <w:rFonts w:eastAsia="Calibri"/>
        </w:rPr>
        <w:t>scripts using language that may not work on some client browsers.</w:t>
      </w:r>
    </w:p>
    <w:p w14:paraId="3D425F87" w14:textId="77777777" w:rsidR="00D2024B" w:rsidRPr="007E6EA8" w:rsidRDefault="00D2024B" w:rsidP="00D2024B">
      <w:pPr>
        <w:pStyle w:val="NormalWeb"/>
        <w:numPr>
          <w:ilvl w:val="0"/>
          <w:numId w:val="28"/>
        </w:numPr>
        <w:spacing w:after="0" w:line="360" w:lineRule="auto"/>
        <w:ind w:left="0" w:firstLine="0"/>
        <w:jc w:val="both"/>
        <w:rPr>
          <w:rFonts w:eastAsia="Calibri"/>
        </w:rPr>
      </w:pPr>
      <w:r w:rsidRPr="007E6EA8">
        <w:rPr>
          <w:rFonts w:eastAsia="Calibri"/>
        </w:rPr>
        <w:t xml:space="preserve">Keeping pace with the </w:t>
      </w:r>
      <w:proofErr w:type="gramStart"/>
      <w:r w:rsidRPr="007E6EA8">
        <w:rPr>
          <w:rFonts w:eastAsia="Calibri"/>
        </w:rPr>
        <w:t>fast changing</w:t>
      </w:r>
      <w:proofErr w:type="gramEnd"/>
      <w:r w:rsidRPr="007E6EA8">
        <w:rPr>
          <w:rFonts w:eastAsia="Calibri"/>
        </w:rPr>
        <w:t xml:space="preserve"> Technology:  New technologies are </w:t>
      </w:r>
      <w:r w:rsidR="00920EB2" w:rsidRPr="007E6EA8">
        <w:rPr>
          <w:rFonts w:eastAsia="Calibri"/>
        </w:rPr>
        <w:tab/>
      </w:r>
      <w:r w:rsidRPr="007E6EA8">
        <w:rPr>
          <w:rFonts w:eastAsia="Calibri"/>
        </w:rPr>
        <w:t xml:space="preserve">constantly introduced. There may not be adequate time to develop expertise in </w:t>
      </w:r>
      <w:r w:rsidR="00920EB2" w:rsidRPr="007E6EA8">
        <w:rPr>
          <w:rFonts w:eastAsia="Calibri"/>
        </w:rPr>
        <w:tab/>
      </w:r>
      <w:r w:rsidRPr="007E6EA8">
        <w:rPr>
          <w:rFonts w:eastAsia="Calibri"/>
        </w:rPr>
        <w:t xml:space="preserve">the new technologies. This is a problem for two reasons. First, the technology </w:t>
      </w:r>
      <w:r w:rsidR="00920EB2" w:rsidRPr="007E6EA8">
        <w:rPr>
          <w:rFonts w:eastAsia="Calibri"/>
        </w:rPr>
        <w:tab/>
      </w:r>
      <w:r w:rsidRPr="007E6EA8">
        <w:rPr>
          <w:rFonts w:eastAsia="Calibri"/>
        </w:rPr>
        <w:t xml:space="preserve">may not be properly implemented. Second, the technology may not integrate </w:t>
      </w:r>
      <w:r w:rsidR="00920EB2" w:rsidRPr="007E6EA8">
        <w:rPr>
          <w:rFonts w:eastAsia="Calibri"/>
        </w:rPr>
        <w:tab/>
      </w:r>
      <w:r w:rsidRPr="007E6EA8">
        <w:rPr>
          <w:rFonts w:eastAsia="Calibri"/>
        </w:rPr>
        <w:t>well with the existing environment.</w:t>
      </w:r>
    </w:p>
    <w:p w14:paraId="3657A256" w14:textId="77777777" w:rsidR="00D2024B" w:rsidRPr="007E6EA8" w:rsidRDefault="00D2024B" w:rsidP="00D2024B">
      <w:pPr>
        <w:pStyle w:val="NormalWeb"/>
        <w:spacing w:after="0" w:line="360" w:lineRule="auto"/>
        <w:ind w:left="0"/>
        <w:jc w:val="both"/>
        <w:rPr>
          <w:rFonts w:eastAsia="Calibri"/>
        </w:rPr>
      </w:pPr>
    </w:p>
    <w:p w14:paraId="5AFB88C5" w14:textId="77777777" w:rsidR="00D2024B" w:rsidRPr="007E6EA8" w:rsidRDefault="00D2024B" w:rsidP="00D2024B">
      <w:pPr>
        <w:pStyle w:val="NormalWeb"/>
        <w:spacing w:after="0" w:line="360" w:lineRule="auto"/>
        <w:ind w:left="0"/>
        <w:jc w:val="both"/>
        <w:rPr>
          <w:rFonts w:eastAsia="Calibri"/>
        </w:rPr>
      </w:pPr>
      <w:r w:rsidRPr="007E6EA8">
        <w:rPr>
          <w:rFonts w:eastAsia="Calibri"/>
        </w:rPr>
        <w:t>Testing Principles</w:t>
      </w:r>
    </w:p>
    <w:p w14:paraId="7EBACB00" w14:textId="77777777" w:rsidR="00D2024B" w:rsidRPr="007E6EA8" w:rsidRDefault="00D2024B" w:rsidP="00D2024B">
      <w:pPr>
        <w:pStyle w:val="NormalWeb"/>
        <w:numPr>
          <w:ilvl w:val="0"/>
          <w:numId w:val="29"/>
        </w:numPr>
        <w:spacing w:after="0" w:line="360" w:lineRule="auto"/>
        <w:ind w:left="0" w:firstLine="0"/>
        <w:jc w:val="both"/>
        <w:rPr>
          <w:rFonts w:eastAsia="Calibri"/>
        </w:rPr>
      </w:pPr>
      <w:r w:rsidRPr="007E6EA8">
        <w:rPr>
          <w:rFonts w:eastAsia="Calibri"/>
        </w:rPr>
        <w:t>To discover as yet undiscovered errors.</w:t>
      </w:r>
    </w:p>
    <w:p w14:paraId="5F0AAC3E" w14:textId="77777777" w:rsidR="00D2024B" w:rsidRPr="007E6EA8" w:rsidRDefault="00D2024B" w:rsidP="00D2024B">
      <w:pPr>
        <w:pStyle w:val="NormalWeb"/>
        <w:numPr>
          <w:ilvl w:val="0"/>
          <w:numId w:val="29"/>
        </w:numPr>
        <w:spacing w:after="0" w:line="360" w:lineRule="auto"/>
        <w:ind w:left="0" w:firstLine="0"/>
        <w:jc w:val="both"/>
        <w:rPr>
          <w:rFonts w:eastAsia="Calibri"/>
        </w:rPr>
      </w:pPr>
      <w:r w:rsidRPr="007E6EA8">
        <w:rPr>
          <w:rFonts w:eastAsia="Calibri"/>
        </w:rPr>
        <w:t>All tests should be traceable to customer’s requirement.</w:t>
      </w:r>
    </w:p>
    <w:p w14:paraId="377EC06F" w14:textId="77777777" w:rsidR="00D2024B" w:rsidRPr="007E6EA8" w:rsidRDefault="00D2024B" w:rsidP="00D2024B">
      <w:pPr>
        <w:pStyle w:val="NormalWeb"/>
        <w:numPr>
          <w:ilvl w:val="0"/>
          <w:numId w:val="29"/>
        </w:numPr>
        <w:spacing w:after="0" w:line="360" w:lineRule="auto"/>
        <w:ind w:left="0" w:firstLine="0"/>
        <w:jc w:val="both"/>
        <w:rPr>
          <w:rFonts w:eastAsia="Calibri"/>
        </w:rPr>
      </w:pPr>
      <w:r w:rsidRPr="007E6EA8">
        <w:rPr>
          <w:rFonts w:eastAsia="Calibri"/>
        </w:rPr>
        <w:t>Tests should be planned long before the testing actually begins.</w:t>
      </w:r>
    </w:p>
    <w:p w14:paraId="14A92A1C" w14:textId="77777777" w:rsidR="00D2024B" w:rsidRPr="007E6EA8" w:rsidRDefault="00D2024B" w:rsidP="00D2024B">
      <w:pPr>
        <w:pStyle w:val="NormalWeb"/>
        <w:numPr>
          <w:ilvl w:val="0"/>
          <w:numId w:val="29"/>
        </w:numPr>
        <w:spacing w:after="0" w:line="360" w:lineRule="auto"/>
        <w:ind w:left="0" w:firstLine="0"/>
        <w:jc w:val="both"/>
        <w:rPr>
          <w:rFonts w:eastAsia="Calibri"/>
        </w:rPr>
      </w:pPr>
      <w:r w:rsidRPr="007E6EA8">
        <w:rPr>
          <w:rFonts w:eastAsia="Calibri"/>
        </w:rPr>
        <w:t>Testing should begin “in the small” &amp; progress towards “testing in the large”.</w:t>
      </w:r>
    </w:p>
    <w:p w14:paraId="38C12819" w14:textId="77777777" w:rsidR="00D2024B" w:rsidRPr="007E6EA8" w:rsidRDefault="00D2024B" w:rsidP="00D2024B">
      <w:pPr>
        <w:pStyle w:val="NormalWeb"/>
        <w:numPr>
          <w:ilvl w:val="0"/>
          <w:numId w:val="29"/>
        </w:numPr>
        <w:spacing w:after="0" w:line="360" w:lineRule="auto"/>
        <w:ind w:left="0" w:firstLine="0"/>
        <w:jc w:val="both"/>
        <w:rPr>
          <w:rFonts w:eastAsia="Calibri"/>
        </w:rPr>
      </w:pPr>
      <w:r w:rsidRPr="007E6EA8">
        <w:rPr>
          <w:rFonts w:eastAsia="Calibri"/>
        </w:rPr>
        <w:t>Exhaustive Testing is not possible.</w:t>
      </w:r>
    </w:p>
    <w:p w14:paraId="652C1C33" w14:textId="77777777" w:rsidR="00D2024B" w:rsidRPr="007E6EA8" w:rsidRDefault="00D2024B" w:rsidP="00D2024B">
      <w:pPr>
        <w:pStyle w:val="NormalWeb"/>
        <w:numPr>
          <w:ilvl w:val="0"/>
          <w:numId w:val="29"/>
        </w:numPr>
        <w:spacing w:after="0" w:line="360" w:lineRule="auto"/>
        <w:ind w:left="0" w:firstLine="0"/>
        <w:jc w:val="both"/>
        <w:rPr>
          <w:rFonts w:eastAsia="Calibri"/>
        </w:rPr>
      </w:pPr>
      <w:r w:rsidRPr="007E6EA8">
        <w:rPr>
          <w:rFonts w:eastAsia="Calibri"/>
        </w:rPr>
        <w:t>To be most effective training should be conducted by an Independent Third Party</w:t>
      </w:r>
    </w:p>
    <w:p w14:paraId="6842B78D" w14:textId="77777777" w:rsidR="00D2024B" w:rsidRPr="007E6EA8" w:rsidRDefault="00D2024B" w:rsidP="00D2024B">
      <w:pPr>
        <w:pStyle w:val="NormalWeb"/>
        <w:spacing w:after="0" w:line="360" w:lineRule="auto"/>
        <w:ind w:left="0"/>
        <w:jc w:val="both"/>
        <w:rPr>
          <w:rFonts w:eastAsia="Calibri"/>
        </w:rPr>
      </w:pPr>
    </w:p>
    <w:p w14:paraId="6288930F" w14:textId="77777777" w:rsidR="00D2024B" w:rsidRPr="007E6EA8" w:rsidRDefault="00D2024B" w:rsidP="00D2024B">
      <w:pPr>
        <w:pStyle w:val="NormalWeb"/>
        <w:spacing w:after="0" w:line="360" w:lineRule="auto"/>
        <w:ind w:left="0"/>
        <w:jc w:val="both"/>
        <w:rPr>
          <w:rFonts w:eastAsia="Calibri"/>
        </w:rPr>
      </w:pPr>
      <w:r w:rsidRPr="007E6EA8">
        <w:rPr>
          <w:rFonts w:eastAsia="Calibri"/>
        </w:rPr>
        <w:t>Testing Objectives</w:t>
      </w:r>
    </w:p>
    <w:p w14:paraId="2C7E8370" w14:textId="77777777" w:rsidR="00D2024B" w:rsidRPr="007E6EA8" w:rsidRDefault="00D2024B" w:rsidP="00D2024B">
      <w:pPr>
        <w:pStyle w:val="NormalWeb"/>
        <w:numPr>
          <w:ilvl w:val="0"/>
          <w:numId w:val="30"/>
        </w:numPr>
        <w:spacing w:after="0" w:line="360" w:lineRule="auto"/>
        <w:ind w:left="0" w:firstLine="0"/>
        <w:jc w:val="both"/>
        <w:rPr>
          <w:rFonts w:eastAsia="Calibri"/>
        </w:rPr>
      </w:pPr>
      <w:r w:rsidRPr="007E6EA8">
        <w:rPr>
          <w:rFonts w:eastAsia="Calibri"/>
        </w:rPr>
        <w:t>Testing is a process of executing a program with the intent of finding errors.</w:t>
      </w:r>
    </w:p>
    <w:p w14:paraId="0C852320" w14:textId="77777777" w:rsidR="00D2024B" w:rsidRPr="007E6EA8" w:rsidRDefault="00D2024B" w:rsidP="00D2024B">
      <w:pPr>
        <w:pStyle w:val="NormalWeb"/>
        <w:numPr>
          <w:ilvl w:val="0"/>
          <w:numId w:val="30"/>
        </w:numPr>
        <w:spacing w:after="0" w:line="360" w:lineRule="auto"/>
        <w:ind w:left="0" w:firstLine="0"/>
        <w:jc w:val="both"/>
        <w:rPr>
          <w:rFonts w:eastAsia="Calibri"/>
        </w:rPr>
      </w:pPr>
      <w:r w:rsidRPr="007E6EA8">
        <w:rPr>
          <w:rFonts w:eastAsia="Calibri"/>
        </w:rPr>
        <w:t xml:space="preserve">A good test case is one that has a high probability of finding an as yet undiscovered </w:t>
      </w:r>
      <w:r w:rsidR="00920EB2" w:rsidRPr="007E6EA8">
        <w:rPr>
          <w:rFonts w:eastAsia="Calibri"/>
        </w:rPr>
        <w:tab/>
      </w:r>
      <w:r w:rsidRPr="007E6EA8">
        <w:rPr>
          <w:rFonts w:eastAsia="Calibri"/>
        </w:rPr>
        <w:t>error.</w:t>
      </w:r>
    </w:p>
    <w:p w14:paraId="6AA14862" w14:textId="77777777" w:rsidR="00D2024B" w:rsidRPr="007E6EA8" w:rsidRDefault="00D2024B" w:rsidP="00D2024B">
      <w:pPr>
        <w:pStyle w:val="NormalWeb"/>
        <w:numPr>
          <w:ilvl w:val="0"/>
          <w:numId w:val="30"/>
        </w:numPr>
        <w:spacing w:after="0" w:line="360" w:lineRule="auto"/>
        <w:ind w:left="0" w:firstLine="0"/>
        <w:jc w:val="both"/>
        <w:rPr>
          <w:rFonts w:eastAsia="Calibri"/>
        </w:rPr>
      </w:pPr>
      <w:r w:rsidRPr="007E6EA8">
        <w:rPr>
          <w:rFonts w:eastAsia="Calibri"/>
        </w:rPr>
        <w:t>A successful test is one that uncovers an as yet undiscovered error.</w:t>
      </w:r>
    </w:p>
    <w:p w14:paraId="4862B590" w14:textId="77777777" w:rsidR="00D2024B" w:rsidRPr="007E6EA8" w:rsidRDefault="00D2024B" w:rsidP="00D2024B">
      <w:pPr>
        <w:pStyle w:val="NormalWeb"/>
        <w:suppressAutoHyphens/>
        <w:spacing w:after="120" w:line="360" w:lineRule="auto"/>
        <w:ind w:left="0" w:right="216"/>
        <w:jc w:val="both"/>
        <w:rPr>
          <w:bCs/>
          <w:lang w:eastAsia="zh-CN"/>
        </w:rPr>
      </w:pPr>
    </w:p>
    <w:p w14:paraId="0DDC269D" w14:textId="77777777" w:rsidR="00D2024B" w:rsidRPr="007E6EA8" w:rsidRDefault="00D2024B" w:rsidP="00D2024B">
      <w:pPr>
        <w:pStyle w:val="Heading6"/>
        <w:spacing w:line="360" w:lineRule="auto"/>
        <w:jc w:val="both"/>
        <w:rPr>
          <w:rFonts w:ascii="Times New Roman" w:hAnsi="Times New Roman" w:cs="Times New Roman"/>
          <w:i/>
          <w:color w:val="auto"/>
          <w:sz w:val="24"/>
          <w:szCs w:val="24"/>
        </w:rPr>
      </w:pPr>
      <w:r w:rsidRPr="007E6EA8">
        <w:rPr>
          <w:rFonts w:ascii="Times New Roman" w:hAnsi="Times New Roman" w:cs="Times New Roman"/>
          <w:color w:val="auto"/>
          <w:sz w:val="24"/>
          <w:szCs w:val="24"/>
        </w:rPr>
        <w:t xml:space="preserve"> Developing a Test Plan:</w:t>
      </w:r>
    </w:p>
    <w:p w14:paraId="51C20B95" w14:textId="77777777" w:rsidR="00D2024B" w:rsidRPr="007E6EA8" w:rsidRDefault="00D2024B" w:rsidP="00D2024B">
      <w:pPr>
        <w:pStyle w:val="Heading6"/>
        <w:spacing w:line="360" w:lineRule="auto"/>
        <w:jc w:val="both"/>
        <w:rPr>
          <w:rFonts w:ascii="Times New Roman" w:hAnsi="Times New Roman" w:cs="Times New Roman"/>
          <w:bCs/>
          <w:i/>
          <w:color w:val="auto"/>
          <w:sz w:val="24"/>
          <w:szCs w:val="24"/>
        </w:rPr>
      </w:pPr>
      <w:r w:rsidRPr="007E6EA8">
        <w:rPr>
          <w:rFonts w:ascii="Times New Roman" w:hAnsi="Times New Roman" w:cs="Times New Roman"/>
          <w:bCs/>
          <w:color w:val="auto"/>
          <w:sz w:val="24"/>
          <w:szCs w:val="24"/>
        </w:rPr>
        <w:t>The first step in testing is developing a test plan based on the product requirements. The test plan is usually a formal document that ensures the product meets the following standards:</w:t>
      </w:r>
    </w:p>
    <w:p w14:paraId="1C4335F6" w14:textId="77777777" w:rsidR="00D2024B" w:rsidRPr="007E6EA8" w:rsidRDefault="00D2024B" w:rsidP="00D2024B">
      <w:pPr>
        <w:numPr>
          <w:ilvl w:val="0"/>
          <w:numId w:val="31"/>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Is thoroughly tested?</w:t>
      </w:r>
      <w:r w:rsidRPr="007E6EA8">
        <w:rPr>
          <w:rFonts w:ascii="Times New Roman" w:hAnsi="Times New Roman"/>
          <w:bCs/>
          <w:sz w:val="24"/>
          <w:szCs w:val="24"/>
        </w:rPr>
        <w:t>  Untested code adds an unknown element to the product and increases the risk of product failure.</w:t>
      </w:r>
    </w:p>
    <w:p w14:paraId="5979E83F" w14:textId="77777777" w:rsidR="00D2024B" w:rsidRPr="007E6EA8" w:rsidRDefault="00D2024B" w:rsidP="00D2024B">
      <w:pPr>
        <w:numPr>
          <w:ilvl w:val="0"/>
          <w:numId w:val="31"/>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Meets product requirements:</w:t>
      </w:r>
      <w:r w:rsidRPr="007E6EA8">
        <w:rPr>
          <w:rFonts w:ascii="Times New Roman" w:hAnsi="Times New Roman"/>
          <w:bCs/>
          <w:sz w:val="24"/>
          <w:szCs w:val="24"/>
        </w:rPr>
        <w:t> To meet customer needs, the product must provide the features and behavior described in the product specification. For this reason, product specifications should be clearly written and well understood.</w:t>
      </w:r>
    </w:p>
    <w:p w14:paraId="34CF9679" w14:textId="77777777" w:rsidR="00D2024B" w:rsidRPr="007E6EA8" w:rsidRDefault="00D2024B" w:rsidP="00D2024B">
      <w:pPr>
        <w:numPr>
          <w:ilvl w:val="0"/>
          <w:numId w:val="31"/>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 xml:space="preserve">Does not contain defects: </w:t>
      </w:r>
      <w:r w:rsidRPr="007E6EA8">
        <w:rPr>
          <w:rFonts w:ascii="Times New Roman" w:hAnsi="Times New Roman"/>
          <w:bCs/>
          <w:sz w:val="24"/>
          <w:szCs w:val="24"/>
        </w:rPr>
        <w:t>Features must work within established quality standards, and those standards should be clearly stated within the test plan.</w:t>
      </w:r>
    </w:p>
    <w:p w14:paraId="1ACC74C7" w14:textId="77777777" w:rsidR="00D2024B" w:rsidRPr="007E6EA8" w:rsidRDefault="00D2024B" w:rsidP="00D2024B">
      <w:pPr>
        <w:spacing w:before="100" w:beforeAutospacing="1" w:after="100" w:afterAutospacing="1" w:line="360" w:lineRule="auto"/>
        <w:jc w:val="center"/>
        <w:rPr>
          <w:rFonts w:ascii="Times New Roman" w:hAnsi="Times New Roman"/>
          <w:bCs/>
          <w:sz w:val="24"/>
          <w:szCs w:val="24"/>
        </w:rPr>
      </w:pPr>
      <w:r w:rsidRPr="007E6EA8">
        <w:rPr>
          <w:rFonts w:ascii="Times New Roman" w:hAnsi="Times New Roman"/>
          <w:noProof/>
          <w:sz w:val="24"/>
          <w:szCs w:val="24"/>
        </w:rPr>
        <w:drawing>
          <wp:inline distT="0" distB="0" distL="0" distR="0" wp14:anchorId="0153A5D8" wp14:editId="010DEFD8">
            <wp:extent cx="4429125" cy="2867025"/>
            <wp:effectExtent l="0" t="0" r="9525" b="9525"/>
            <wp:docPr id="72745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9125" cy="2867025"/>
                    </a:xfrm>
                    <a:prstGeom prst="rect">
                      <a:avLst/>
                    </a:prstGeom>
                    <a:noFill/>
                    <a:ln>
                      <a:noFill/>
                    </a:ln>
                  </pic:spPr>
                </pic:pic>
              </a:graphicData>
            </a:graphic>
          </wp:inline>
        </w:drawing>
      </w:r>
    </w:p>
    <w:p w14:paraId="30A8C173" w14:textId="77777777" w:rsidR="00D2024B" w:rsidRPr="007E6EA8" w:rsidRDefault="00D2024B" w:rsidP="00D2024B">
      <w:pPr>
        <w:spacing w:before="100" w:beforeAutospacing="1" w:after="100" w:afterAutospacing="1" w:line="360" w:lineRule="auto"/>
        <w:rPr>
          <w:rFonts w:ascii="Times New Roman" w:hAnsi="Times New Roman"/>
          <w:bCs/>
          <w:sz w:val="24"/>
          <w:szCs w:val="24"/>
        </w:rPr>
      </w:pPr>
      <w:r w:rsidRPr="007E6EA8">
        <w:rPr>
          <w:rFonts w:ascii="Times New Roman" w:hAnsi="Times New Roman"/>
          <w:bCs/>
          <w:sz w:val="24"/>
          <w:szCs w:val="24"/>
        </w:rPr>
        <w:t>A good test plan answers the following questions:</w:t>
      </w:r>
    </w:p>
    <w:p w14:paraId="5512135F" w14:textId="77777777" w:rsidR="00D2024B" w:rsidRPr="007E6EA8" w:rsidRDefault="00D2024B" w:rsidP="00D2024B">
      <w:pPr>
        <w:numPr>
          <w:ilvl w:val="0"/>
          <w:numId w:val="32"/>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How are tests written?</w:t>
      </w:r>
      <w:r w:rsidRPr="007E6EA8">
        <w:rPr>
          <w:rFonts w:ascii="Times New Roman" w:hAnsi="Times New Roman"/>
          <w:bCs/>
          <w:sz w:val="24"/>
          <w:szCs w:val="24"/>
        </w:rPr>
        <w:t>  Describe the languages and tools used for testing.</w:t>
      </w:r>
    </w:p>
    <w:p w14:paraId="317DFF00" w14:textId="77777777" w:rsidR="00D2024B" w:rsidRPr="007E6EA8" w:rsidRDefault="00D2024B" w:rsidP="00D2024B">
      <w:pPr>
        <w:numPr>
          <w:ilvl w:val="0"/>
          <w:numId w:val="32"/>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Who is responsible for the testing?</w:t>
      </w:r>
      <w:r w:rsidRPr="007E6EA8">
        <w:rPr>
          <w:rFonts w:ascii="Times New Roman" w:hAnsi="Times New Roman"/>
          <w:bCs/>
          <w:sz w:val="24"/>
          <w:szCs w:val="24"/>
        </w:rPr>
        <w:t xml:space="preserve">  List the teams or individuals who write and perform </w:t>
      </w:r>
      <w:r w:rsidR="00920EB2" w:rsidRPr="007E6EA8">
        <w:rPr>
          <w:rFonts w:ascii="Times New Roman" w:hAnsi="Times New Roman"/>
          <w:bCs/>
          <w:sz w:val="24"/>
          <w:szCs w:val="24"/>
        </w:rPr>
        <w:tab/>
      </w:r>
      <w:r w:rsidRPr="007E6EA8">
        <w:rPr>
          <w:rFonts w:ascii="Times New Roman" w:hAnsi="Times New Roman"/>
          <w:bCs/>
          <w:sz w:val="24"/>
          <w:szCs w:val="24"/>
        </w:rPr>
        <w:t>the tests.</w:t>
      </w:r>
    </w:p>
    <w:p w14:paraId="49AC7486" w14:textId="77777777" w:rsidR="00D2024B" w:rsidRPr="007E6EA8" w:rsidRDefault="00D2024B" w:rsidP="00D2024B">
      <w:pPr>
        <w:numPr>
          <w:ilvl w:val="0"/>
          <w:numId w:val="32"/>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When are the tests performed?</w:t>
      </w:r>
      <w:r w:rsidRPr="007E6EA8">
        <w:rPr>
          <w:rFonts w:ascii="Times New Roman" w:hAnsi="Times New Roman"/>
          <w:bCs/>
          <w:sz w:val="24"/>
          <w:szCs w:val="24"/>
        </w:rPr>
        <w:t xml:space="preserve">  The testing schedule closely follows the development </w:t>
      </w:r>
      <w:r w:rsidR="00C6706B" w:rsidRPr="007E6EA8">
        <w:rPr>
          <w:rFonts w:ascii="Times New Roman" w:hAnsi="Times New Roman"/>
          <w:bCs/>
          <w:sz w:val="24"/>
          <w:szCs w:val="24"/>
        </w:rPr>
        <w:tab/>
      </w:r>
      <w:r w:rsidRPr="007E6EA8">
        <w:rPr>
          <w:rFonts w:ascii="Times New Roman" w:hAnsi="Times New Roman"/>
          <w:bCs/>
          <w:sz w:val="24"/>
          <w:szCs w:val="24"/>
        </w:rPr>
        <w:t>schedule</w:t>
      </w:r>
    </w:p>
    <w:p w14:paraId="77FF0421" w14:textId="77777777" w:rsidR="00D2024B" w:rsidRPr="007E6EA8" w:rsidRDefault="00D2024B" w:rsidP="00D2024B">
      <w:pPr>
        <w:numPr>
          <w:ilvl w:val="0"/>
          <w:numId w:val="32"/>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Where are the tests and how are test results shared?</w:t>
      </w:r>
      <w:r w:rsidRPr="007E6EA8">
        <w:rPr>
          <w:rFonts w:ascii="Times New Roman" w:hAnsi="Times New Roman"/>
          <w:bCs/>
          <w:sz w:val="24"/>
          <w:szCs w:val="24"/>
        </w:rPr>
        <w:t xml:space="preserve">  Tests should be organized so that they </w:t>
      </w:r>
      <w:r w:rsidR="00C6706B" w:rsidRPr="007E6EA8">
        <w:rPr>
          <w:rFonts w:ascii="Times New Roman" w:hAnsi="Times New Roman"/>
          <w:bCs/>
          <w:sz w:val="24"/>
          <w:szCs w:val="24"/>
        </w:rPr>
        <w:tab/>
      </w:r>
      <w:r w:rsidRPr="007E6EA8">
        <w:rPr>
          <w:rFonts w:ascii="Times New Roman" w:hAnsi="Times New Roman"/>
          <w:bCs/>
          <w:sz w:val="24"/>
          <w:szCs w:val="24"/>
        </w:rPr>
        <w:t>can be rerun on a regular basis.</w:t>
      </w:r>
    </w:p>
    <w:p w14:paraId="0D4E62D2" w14:textId="77777777" w:rsidR="00D2024B" w:rsidRPr="007E6EA8" w:rsidRDefault="00D2024B" w:rsidP="00D2024B">
      <w:pPr>
        <w:numPr>
          <w:ilvl w:val="0"/>
          <w:numId w:val="32"/>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lastRenderedPageBreak/>
        <w:t>What is being tested?</w:t>
      </w:r>
      <w:r w:rsidRPr="007E6EA8">
        <w:rPr>
          <w:rFonts w:ascii="Times New Roman" w:hAnsi="Times New Roman"/>
          <w:bCs/>
          <w:sz w:val="24"/>
          <w:szCs w:val="24"/>
        </w:rPr>
        <w:t xml:space="preserve">  Measurable goals with concrete targets let you know when you have </w:t>
      </w:r>
      <w:r w:rsidR="00C6706B" w:rsidRPr="007E6EA8">
        <w:rPr>
          <w:rFonts w:ascii="Times New Roman" w:hAnsi="Times New Roman"/>
          <w:bCs/>
          <w:sz w:val="24"/>
          <w:szCs w:val="24"/>
        </w:rPr>
        <w:tab/>
      </w:r>
      <w:r w:rsidRPr="007E6EA8">
        <w:rPr>
          <w:rFonts w:ascii="Times New Roman" w:hAnsi="Times New Roman"/>
          <w:bCs/>
          <w:sz w:val="24"/>
          <w:szCs w:val="24"/>
        </w:rPr>
        <w:t>achieved success.</w:t>
      </w:r>
    </w:p>
    <w:p w14:paraId="1331DD72" w14:textId="77777777" w:rsidR="00D2024B" w:rsidRPr="007E6EA8" w:rsidRDefault="00D2024B" w:rsidP="00D2024B">
      <w:pPr>
        <w:pStyle w:val="NormalWeb"/>
        <w:suppressAutoHyphens/>
        <w:spacing w:before="100" w:beforeAutospacing="1" w:after="100" w:afterAutospacing="1" w:line="360" w:lineRule="auto"/>
        <w:ind w:left="0"/>
        <w:jc w:val="both"/>
        <w:rPr>
          <w:bCs/>
          <w:lang w:eastAsia="zh-CN"/>
        </w:rPr>
      </w:pPr>
      <w:r w:rsidRPr="007E6EA8">
        <w:rPr>
          <w:bCs/>
          <w:lang w:eastAsia="zh-CN"/>
        </w:rPr>
        <w:t xml:space="preserve">Some of these questions might have more than one answer, depending on the type of test. For instance, individual developers are often responsible for writing the first level of tests for their own code, while a separate testing team might be responsible for ensuring that all code works together. </w:t>
      </w:r>
    </w:p>
    <w:p w14:paraId="7B091901" w14:textId="77777777" w:rsidR="00D2024B" w:rsidRPr="007E6EA8" w:rsidRDefault="00D2024B" w:rsidP="00D2024B">
      <w:pPr>
        <w:pStyle w:val="NormalWeb"/>
        <w:suppressAutoHyphens/>
        <w:spacing w:before="100" w:beforeAutospacing="1" w:after="100" w:afterAutospacing="1" w:line="360" w:lineRule="auto"/>
        <w:ind w:left="0"/>
        <w:jc w:val="both"/>
        <w:rPr>
          <w:bCs/>
          <w:lang w:eastAsia="zh-CN"/>
        </w:rPr>
      </w:pPr>
      <w:r w:rsidRPr="007E6EA8">
        <w:rPr>
          <w:bCs/>
          <w:lang w:eastAsia="zh-CN"/>
        </w:rPr>
        <w:t>The following sections describe the different types of tests and the techniques used with Visual Studio .NET to perform these tests.</w:t>
      </w:r>
    </w:p>
    <w:p w14:paraId="27113D37" w14:textId="77777777" w:rsidR="00D2024B" w:rsidRPr="007E6EA8" w:rsidRDefault="00D2024B" w:rsidP="00D2024B">
      <w:pPr>
        <w:pStyle w:val="Heading1"/>
        <w:tabs>
          <w:tab w:val="num" w:pos="0"/>
        </w:tabs>
        <w:suppressAutoHyphens/>
        <w:spacing w:before="0" w:line="360" w:lineRule="auto"/>
        <w:jc w:val="both"/>
        <w:rPr>
          <w:rFonts w:ascii="Times New Roman" w:hAnsi="Times New Roman"/>
          <w:b w:val="0"/>
          <w:bCs w:val="0"/>
          <w:color w:val="auto"/>
          <w:sz w:val="24"/>
          <w:szCs w:val="24"/>
        </w:rPr>
      </w:pPr>
      <w:r w:rsidRPr="007E6EA8">
        <w:rPr>
          <w:rFonts w:ascii="Times New Roman" w:hAnsi="Times New Roman"/>
          <w:b w:val="0"/>
          <w:bCs w:val="0"/>
          <w:color w:val="auto"/>
          <w:sz w:val="24"/>
          <w:szCs w:val="24"/>
        </w:rPr>
        <w:t xml:space="preserve"> TYPES OF TESTS</w:t>
      </w:r>
    </w:p>
    <w:p w14:paraId="5B663893" w14:textId="77777777" w:rsidR="00D2024B" w:rsidRPr="007E6EA8" w:rsidRDefault="00D2024B" w:rsidP="00D2024B">
      <w:pPr>
        <w:pStyle w:val="NormalWeb"/>
        <w:suppressAutoHyphens/>
        <w:spacing w:before="100" w:beforeAutospacing="1" w:after="100" w:afterAutospacing="1" w:line="360" w:lineRule="auto"/>
        <w:ind w:left="0"/>
        <w:jc w:val="both"/>
        <w:rPr>
          <w:bCs/>
          <w:lang w:eastAsia="zh-CN"/>
        </w:rPr>
      </w:pPr>
      <w:r w:rsidRPr="007E6EA8">
        <w:rPr>
          <w:bCs/>
          <w:lang w:eastAsia="zh-CN"/>
        </w:rPr>
        <w:t>The test plan specifies the different types of tests that will be performed to ensure the product meets customer requirements and does not contain defects. Table 10-1 describes the most common test types.</w:t>
      </w:r>
    </w:p>
    <w:tbl>
      <w:tblPr>
        <w:tblW w:w="9512"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44"/>
        <w:gridCol w:w="5968"/>
      </w:tblGrid>
      <w:tr w:rsidR="00D2024B" w:rsidRPr="007E6EA8" w14:paraId="5C1C1979" w14:textId="77777777" w:rsidTr="004E129E">
        <w:trPr>
          <w:trHeight w:val="313"/>
          <w:tblHeader/>
          <w:tblCellSpacing w:w="0" w:type="dxa"/>
          <w:jc w:val="center"/>
        </w:trPr>
        <w:tc>
          <w:tcPr>
            <w:tcW w:w="3544" w:type="dxa"/>
            <w:tcBorders>
              <w:top w:val="single" w:sz="4" w:space="0" w:color="auto"/>
              <w:left w:val="single" w:sz="4" w:space="0" w:color="auto"/>
              <w:bottom w:val="single" w:sz="4" w:space="0" w:color="auto"/>
              <w:right w:val="single" w:sz="4" w:space="0" w:color="auto"/>
            </w:tcBorders>
            <w:vAlign w:val="center"/>
            <w:hideMark/>
          </w:tcPr>
          <w:p w14:paraId="7B95582F" w14:textId="77777777" w:rsidR="00D2024B" w:rsidRPr="007E6EA8" w:rsidRDefault="00D2024B" w:rsidP="004E129E">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Test type</w:t>
            </w:r>
          </w:p>
        </w:tc>
        <w:tc>
          <w:tcPr>
            <w:tcW w:w="5968" w:type="dxa"/>
            <w:tcBorders>
              <w:top w:val="single" w:sz="4" w:space="0" w:color="auto"/>
              <w:left w:val="single" w:sz="4" w:space="0" w:color="auto"/>
              <w:bottom w:val="single" w:sz="4" w:space="0" w:color="auto"/>
              <w:right w:val="single" w:sz="4" w:space="0" w:color="auto"/>
            </w:tcBorders>
            <w:vAlign w:val="center"/>
            <w:hideMark/>
          </w:tcPr>
          <w:p w14:paraId="2B64FBC9" w14:textId="77777777" w:rsidR="00D2024B" w:rsidRPr="007E6EA8" w:rsidRDefault="00D2024B" w:rsidP="004E129E">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Ensures that</w:t>
            </w:r>
          </w:p>
        </w:tc>
      </w:tr>
      <w:tr w:rsidR="00D2024B" w:rsidRPr="007E6EA8" w14:paraId="52F5BBF7" w14:textId="77777777" w:rsidTr="004E129E">
        <w:trPr>
          <w:trHeight w:val="313"/>
          <w:tblCellSpacing w:w="0" w:type="dxa"/>
          <w:jc w:val="center"/>
        </w:trPr>
        <w:tc>
          <w:tcPr>
            <w:tcW w:w="3544" w:type="dxa"/>
            <w:tcBorders>
              <w:top w:val="single" w:sz="4" w:space="0" w:color="auto"/>
              <w:left w:val="single" w:sz="4" w:space="0" w:color="auto"/>
              <w:bottom w:val="single" w:sz="4" w:space="0" w:color="auto"/>
              <w:right w:val="single" w:sz="4" w:space="0" w:color="auto"/>
            </w:tcBorders>
            <w:vAlign w:val="center"/>
            <w:hideMark/>
          </w:tcPr>
          <w:p w14:paraId="3D0A0D6D" w14:textId="77777777" w:rsidR="00D2024B" w:rsidRPr="007E6EA8" w:rsidRDefault="00D2024B" w:rsidP="004E129E">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Unit test</w:t>
            </w:r>
          </w:p>
        </w:tc>
        <w:tc>
          <w:tcPr>
            <w:tcW w:w="5968" w:type="dxa"/>
            <w:tcBorders>
              <w:top w:val="single" w:sz="4" w:space="0" w:color="auto"/>
              <w:left w:val="single" w:sz="4" w:space="0" w:color="auto"/>
              <w:bottom w:val="single" w:sz="4" w:space="0" w:color="auto"/>
              <w:right w:val="single" w:sz="4" w:space="0" w:color="auto"/>
            </w:tcBorders>
            <w:vAlign w:val="center"/>
            <w:hideMark/>
          </w:tcPr>
          <w:p w14:paraId="45B1D99A" w14:textId="77777777" w:rsidR="00D2024B" w:rsidRPr="007E6EA8" w:rsidRDefault="00D2024B" w:rsidP="004E129E">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Each independent piece of code works correctly</w:t>
            </w:r>
          </w:p>
        </w:tc>
      </w:tr>
      <w:tr w:rsidR="00D2024B" w:rsidRPr="007E6EA8" w14:paraId="40B18F13" w14:textId="77777777" w:rsidTr="004E129E">
        <w:trPr>
          <w:trHeight w:val="313"/>
          <w:tblCellSpacing w:w="0" w:type="dxa"/>
          <w:jc w:val="center"/>
        </w:trPr>
        <w:tc>
          <w:tcPr>
            <w:tcW w:w="3544" w:type="dxa"/>
            <w:tcBorders>
              <w:top w:val="single" w:sz="4" w:space="0" w:color="auto"/>
              <w:left w:val="single" w:sz="4" w:space="0" w:color="auto"/>
              <w:bottom w:val="single" w:sz="4" w:space="0" w:color="auto"/>
              <w:right w:val="single" w:sz="4" w:space="0" w:color="auto"/>
            </w:tcBorders>
            <w:vAlign w:val="center"/>
            <w:hideMark/>
          </w:tcPr>
          <w:p w14:paraId="3838D676" w14:textId="77777777" w:rsidR="00D2024B" w:rsidRPr="007E6EA8" w:rsidRDefault="00D2024B" w:rsidP="004E129E">
            <w:pPr>
              <w:pStyle w:val="NormalWeb"/>
              <w:tabs>
                <w:tab w:val="center" w:pos="4680"/>
                <w:tab w:val="right" w:pos="9360"/>
              </w:tabs>
              <w:spacing w:before="100" w:beforeAutospacing="1" w:after="100" w:afterAutospacing="1" w:line="360" w:lineRule="auto"/>
              <w:ind w:left="0"/>
              <w:jc w:val="both"/>
              <w:rPr>
                <w:rFonts w:eastAsia="Calibri"/>
                <w:bCs/>
              </w:rPr>
            </w:pPr>
            <w:r w:rsidRPr="007E6EA8">
              <w:rPr>
                <w:rFonts w:eastAsia="Calibri"/>
                <w:bCs/>
              </w:rPr>
              <w:t>Integration test</w:t>
            </w:r>
          </w:p>
        </w:tc>
        <w:tc>
          <w:tcPr>
            <w:tcW w:w="5968" w:type="dxa"/>
            <w:tcBorders>
              <w:top w:val="single" w:sz="4" w:space="0" w:color="auto"/>
              <w:left w:val="single" w:sz="4" w:space="0" w:color="auto"/>
              <w:bottom w:val="single" w:sz="4" w:space="0" w:color="auto"/>
              <w:right w:val="single" w:sz="4" w:space="0" w:color="auto"/>
            </w:tcBorders>
            <w:vAlign w:val="center"/>
            <w:hideMark/>
          </w:tcPr>
          <w:p w14:paraId="77883DA3" w14:textId="77777777" w:rsidR="00D2024B" w:rsidRPr="007E6EA8" w:rsidRDefault="00D2024B" w:rsidP="004E129E">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All units work together without errors</w:t>
            </w:r>
          </w:p>
        </w:tc>
      </w:tr>
      <w:tr w:rsidR="00D2024B" w:rsidRPr="007E6EA8" w14:paraId="006979B7" w14:textId="77777777" w:rsidTr="004E129E">
        <w:trPr>
          <w:trHeight w:val="627"/>
          <w:tblCellSpacing w:w="0" w:type="dxa"/>
          <w:jc w:val="center"/>
        </w:trPr>
        <w:tc>
          <w:tcPr>
            <w:tcW w:w="3544" w:type="dxa"/>
            <w:tcBorders>
              <w:top w:val="single" w:sz="4" w:space="0" w:color="auto"/>
              <w:left w:val="single" w:sz="4" w:space="0" w:color="auto"/>
              <w:bottom w:val="single" w:sz="4" w:space="0" w:color="auto"/>
              <w:right w:val="single" w:sz="4" w:space="0" w:color="auto"/>
            </w:tcBorders>
            <w:vAlign w:val="center"/>
            <w:hideMark/>
          </w:tcPr>
          <w:p w14:paraId="76CAA54A" w14:textId="77777777" w:rsidR="00D2024B" w:rsidRPr="007E6EA8" w:rsidRDefault="00D2024B" w:rsidP="004E129E">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Regression test</w:t>
            </w:r>
          </w:p>
        </w:tc>
        <w:tc>
          <w:tcPr>
            <w:tcW w:w="5968" w:type="dxa"/>
            <w:tcBorders>
              <w:top w:val="single" w:sz="4" w:space="0" w:color="auto"/>
              <w:left w:val="single" w:sz="4" w:space="0" w:color="auto"/>
              <w:bottom w:val="single" w:sz="4" w:space="0" w:color="auto"/>
              <w:right w:val="single" w:sz="4" w:space="0" w:color="auto"/>
            </w:tcBorders>
            <w:vAlign w:val="center"/>
            <w:hideMark/>
          </w:tcPr>
          <w:p w14:paraId="5733FC78" w14:textId="77777777" w:rsidR="00D2024B" w:rsidRPr="007E6EA8" w:rsidRDefault="00D2024B" w:rsidP="004E129E">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 xml:space="preserve">Newly added features do not introduce errors to other features that are already working </w:t>
            </w:r>
          </w:p>
        </w:tc>
      </w:tr>
      <w:tr w:rsidR="00D2024B" w:rsidRPr="007E6EA8" w14:paraId="5B6D6AD9" w14:textId="77777777" w:rsidTr="004E129E">
        <w:trPr>
          <w:trHeight w:val="627"/>
          <w:tblCellSpacing w:w="0" w:type="dxa"/>
          <w:jc w:val="center"/>
        </w:trPr>
        <w:tc>
          <w:tcPr>
            <w:tcW w:w="3544" w:type="dxa"/>
            <w:tcBorders>
              <w:top w:val="single" w:sz="4" w:space="0" w:color="auto"/>
              <w:left w:val="single" w:sz="4" w:space="0" w:color="auto"/>
              <w:bottom w:val="single" w:sz="4" w:space="0" w:color="auto"/>
              <w:right w:val="single" w:sz="4" w:space="0" w:color="auto"/>
            </w:tcBorders>
            <w:vAlign w:val="center"/>
            <w:hideMark/>
          </w:tcPr>
          <w:p w14:paraId="696F0718" w14:textId="77777777" w:rsidR="00D2024B" w:rsidRPr="007E6EA8" w:rsidRDefault="00D2024B" w:rsidP="004E129E">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Load test (also called stress test)</w:t>
            </w:r>
          </w:p>
        </w:tc>
        <w:tc>
          <w:tcPr>
            <w:tcW w:w="5968" w:type="dxa"/>
            <w:tcBorders>
              <w:top w:val="single" w:sz="4" w:space="0" w:color="auto"/>
              <w:left w:val="single" w:sz="4" w:space="0" w:color="auto"/>
              <w:bottom w:val="single" w:sz="4" w:space="0" w:color="auto"/>
              <w:right w:val="single" w:sz="4" w:space="0" w:color="auto"/>
            </w:tcBorders>
            <w:vAlign w:val="center"/>
            <w:hideMark/>
          </w:tcPr>
          <w:p w14:paraId="6370049A" w14:textId="77777777" w:rsidR="00D2024B" w:rsidRPr="007E6EA8" w:rsidRDefault="00D2024B" w:rsidP="004E129E">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The product continues to work under extreme usage</w:t>
            </w:r>
          </w:p>
        </w:tc>
      </w:tr>
      <w:tr w:rsidR="00D2024B" w:rsidRPr="007E6EA8" w14:paraId="27721510" w14:textId="77777777" w:rsidTr="004E129E">
        <w:trPr>
          <w:trHeight w:val="646"/>
          <w:tblCellSpacing w:w="0" w:type="dxa"/>
          <w:jc w:val="center"/>
        </w:trPr>
        <w:tc>
          <w:tcPr>
            <w:tcW w:w="3544" w:type="dxa"/>
            <w:tcBorders>
              <w:top w:val="single" w:sz="4" w:space="0" w:color="auto"/>
              <w:left w:val="single" w:sz="4" w:space="0" w:color="auto"/>
              <w:bottom w:val="single" w:sz="4" w:space="0" w:color="auto"/>
              <w:right w:val="single" w:sz="4" w:space="0" w:color="auto"/>
            </w:tcBorders>
            <w:vAlign w:val="center"/>
            <w:hideMark/>
          </w:tcPr>
          <w:p w14:paraId="0FA8FE0C" w14:textId="77777777" w:rsidR="00D2024B" w:rsidRPr="007E6EA8" w:rsidRDefault="00D2024B" w:rsidP="004E129E">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Platform test</w:t>
            </w:r>
          </w:p>
        </w:tc>
        <w:tc>
          <w:tcPr>
            <w:tcW w:w="5968" w:type="dxa"/>
            <w:tcBorders>
              <w:top w:val="single" w:sz="4" w:space="0" w:color="auto"/>
              <w:left w:val="single" w:sz="4" w:space="0" w:color="auto"/>
              <w:bottom w:val="single" w:sz="4" w:space="0" w:color="auto"/>
              <w:right w:val="single" w:sz="4" w:space="0" w:color="auto"/>
            </w:tcBorders>
            <w:vAlign w:val="center"/>
            <w:hideMark/>
          </w:tcPr>
          <w:p w14:paraId="6126C575" w14:textId="77777777" w:rsidR="00D2024B" w:rsidRPr="007E6EA8" w:rsidRDefault="00D2024B" w:rsidP="004E129E">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The product works on all of the target hardware and software platforms</w:t>
            </w:r>
          </w:p>
        </w:tc>
      </w:tr>
    </w:tbl>
    <w:p w14:paraId="5E9ECE71" w14:textId="77777777" w:rsidR="00D2024B" w:rsidRPr="007E6EA8" w:rsidRDefault="00D2024B" w:rsidP="00D2024B">
      <w:pPr>
        <w:tabs>
          <w:tab w:val="left" w:pos="2565"/>
        </w:tabs>
        <w:spacing w:line="360" w:lineRule="auto"/>
        <w:jc w:val="both"/>
        <w:rPr>
          <w:rFonts w:ascii="Times New Roman" w:hAnsi="Times New Roman"/>
          <w:sz w:val="24"/>
          <w:szCs w:val="24"/>
        </w:rPr>
      </w:pPr>
      <w:r w:rsidRPr="007E6EA8">
        <w:rPr>
          <w:rFonts w:ascii="Times New Roman" w:hAnsi="Times New Roman"/>
          <w:sz w:val="24"/>
          <w:szCs w:val="24"/>
        </w:rPr>
        <w:tab/>
      </w:r>
    </w:p>
    <w:p w14:paraId="0D62B7C5"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t>A test plan has the following steps:</w:t>
      </w:r>
    </w:p>
    <w:p w14:paraId="1F30B791" w14:textId="77777777" w:rsidR="00D2024B" w:rsidRPr="007E6EA8" w:rsidRDefault="00B25078" w:rsidP="00D2024B">
      <w:pPr>
        <w:pStyle w:val="Heading2"/>
        <w:keepLines w:val="0"/>
        <w:numPr>
          <w:ilvl w:val="0"/>
          <w:numId w:val="33"/>
        </w:numPr>
        <w:tabs>
          <w:tab w:val="num" w:pos="360"/>
        </w:tabs>
        <w:spacing w:before="0" w:line="360" w:lineRule="auto"/>
        <w:ind w:left="0" w:right="720" w:firstLine="0"/>
        <w:jc w:val="both"/>
        <w:rPr>
          <w:rFonts w:ascii="Times New Roman" w:hAnsi="Times New Roman" w:cs="Times New Roman"/>
          <w:b/>
          <w:bCs/>
          <w:color w:val="auto"/>
          <w:sz w:val="24"/>
          <w:szCs w:val="24"/>
        </w:rPr>
      </w:pPr>
      <w:r w:rsidRPr="007E6EA8">
        <w:rPr>
          <w:rFonts w:ascii="Times New Roman" w:hAnsi="Times New Roman" w:cs="Times New Roman"/>
          <w:iCs/>
          <w:color w:val="auto"/>
          <w:sz w:val="24"/>
          <w:szCs w:val="24"/>
        </w:rPr>
        <w:tab/>
      </w:r>
      <w:r w:rsidR="00D2024B" w:rsidRPr="007E6EA8">
        <w:rPr>
          <w:rFonts w:ascii="Times New Roman" w:hAnsi="Times New Roman" w:cs="Times New Roman"/>
          <w:iCs/>
          <w:color w:val="auto"/>
          <w:sz w:val="24"/>
          <w:szCs w:val="24"/>
        </w:rPr>
        <w:t>Prepare test plan</w:t>
      </w:r>
    </w:p>
    <w:p w14:paraId="2AFEF597" w14:textId="77777777" w:rsidR="00D2024B" w:rsidRPr="007E6EA8" w:rsidRDefault="00D2024B" w:rsidP="00D2024B">
      <w:pPr>
        <w:widowControl w:val="0"/>
        <w:numPr>
          <w:ilvl w:val="0"/>
          <w:numId w:val="33"/>
        </w:numPr>
        <w:spacing w:after="0" w:line="360" w:lineRule="auto"/>
        <w:ind w:left="0" w:right="720" w:firstLine="0"/>
        <w:jc w:val="both"/>
        <w:rPr>
          <w:rFonts w:ascii="Times New Roman" w:hAnsi="Times New Roman"/>
          <w:sz w:val="24"/>
          <w:szCs w:val="24"/>
        </w:rPr>
      </w:pPr>
      <w:r w:rsidRPr="007E6EA8">
        <w:rPr>
          <w:rFonts w:ascii="Times New Roman" w:hAnsi="Times New Roman"/>
          <w:sz w:val="24"/>
          <w:szCs w:val="24"/>
        </w:rPr>
        <w:t>Specify conditions for user acceptance testing</w:t>
      </w:r>
    </w:p>
    <w:p w14:paraId="12207960" w14:textId="77777777" w:rsidR="00D2024B" w:rsidRPr="007E6EA8" w:rsidRDefault="00B25078" w:rsidP="00D2024B">
      <w:pPr>
        <w:pStyle w:val="Heading2"/>
        <w:keepLines w:val="0"/>
        <w:numPr>
          <w:ilvl w:val="0"/>
          <w:numId w:val="33"/>
        </w:numPr>
        <w:tabs>
          <w:tab w:val="num" w:pos="360"/>
        </w:tabs>
        <w:spacing w:before="0" w:line="360" w:lineRule="auto"/>
        <w:ind w:left="0" w:right="720" w:firstLine="0"/>
        <w:jc w:val="both"/>
        <w:rPr>
          <w:rFonts w:ascii="Times New Roman" w:hAnsi="Times New Roman" w:cs="Times New Roman"/>
          <w:b/>
          <w:bCs/>
          <w:color w:val="auto"/>
          <w:sz w:val="24"/>
          <w:szCs w:val="24"/>
        </w:rPr>
      </w:pPr>
      <w:r w:rsidRPr="007E6EA8">
        <w:rPr>
          <w:rFonts w:ascii="Times New Roman" w:hAnsi="Times New Roman" w:cs="Times New Roman"/>
          <w:iCs/>
          <w:color w:val="auto"/>
          <w:sz w:val="24"/>
          <w:szCs w:val="24"/>
        </w:rPr>
        <w:tab/>
      </w:r>
      <w:r w:rsidR="00D2024B" w:rsidRPr="007E6EA8">
        <w:rPr>
          <w:rFonts w:ascii="Times New Roman" w:hAnsi="Times New Roman" w:cs="Times New Roman"/>
          <w:iCs/>
          <w:color w:val="auto"/>
          <w:sz w:val="24"/>
          <w:szCs w:val="24"/>
        </w:rPr>
        <w:t>Prepare test data for program testing</w:t>
      </w:r>
    </w:p>
    <w:p w14:paraId="02DD1159" w14:textId="77777777" w:rsidR="00D2024B" w:rsidRPr="007E6EA8" w:rsidRDefault="00D2024B" w:rsidP="00D2024B">
      <w:pPr>
        <w:widowControl w:val="0"/>
        <w:numPr>
          <w:ilvl w:val="0"/>
          <w:numId w:val="33"/>
        </w:numPr>
        <w:spacing w:after="0" w:line="360" w:lineRule="auto"/>
        <w:ind w:left="0" w:right="720" w:firstLine="0"/>
        <w:jc w:val="both"/>
        <w:rPr>
          <w:rFonts w:ascii="Times New Roman" w:hAnsi="Times New Roman"/>
          <w:sz w:val="24"/>
          <w:szCs w:val="24"/>
        </w:rPr>
      </w:pPr>
      <w:r w:rsidRPr="007E6EA8">
        <w:rPr>
          <w:rFonts w:ascii="Times New Roman" w:hAnsi="Times New Roman"/>
          <w:sz w:val="24"/>
          <w:szCs w:val="24"/>
        </w:rPr>
        <w:t>Prepare test data for transaction path testing</w:t>
      </w:r>
    </w:p>
    <w:p w14:paraId="75EF4305" w14:textId="77777777" w:rsidR="00D2024B" w:rsidRPr="007E6EA8" w:rsidRDefault="00B25078" w:rsidP="00D2024B">
      <w:pPr>
        <w:pStyle w:val="Heading2"/>
        <w:keepLines w:val="0"/>
        <w:numPr>
          <w:ilvl w:val="0"/>
          <w:numId w:val="33"/>
        </w:numPr>
        <w:tabs>
          <w:tab w:val="num" w:pos="360"/>
        </w:tabs>
        <w:spacing w:before="0" w:line="360" w:lineRule="auto"/>
        <w:ind w:left="0" w:right="720" w:firstLine="0"/>
        <w:jc w:val="both"/>
        <w:rPr>
          <w:rFonts w:ascii="Times New Roman" w:hAnsi="Times New Roman" w:cs="Times New Roman"/>
          <w:b/>
          <w:bCs/>
          <w:color w:val="auto"/>
          <w:sz w:val="24"/>
          <w:szCs w:val="24"/>
        </w:rPr>
      </w:pPr>
      <w:r w:rsidRPr="007E6EA8">
        <w:rPr>
          <w:rFonts w:ascii="Times New Roman" w:hAnsi="Times New Roman" w:cs="Times New Roman"/>
          <w:iCs/>
          <w:color w:val="auto"/>
          <w:sz w:val="24"/>
          <w:szCs w:val="24"/>
        </w:rPr>
        <w:tab/>
      </w:r>
      <w:r w:rsidR="00D2024B" w:rsidRPr="007E6EA8">
        <w:rPr>
          <w:rFonts w:ascii="Times New Roman" w:hAnsi="Times New Roman" w:cs="Times New Roman"/>
          <w:iCs/>
          <w:color w:val="auto"/>
          <w:sz w:val="24"/>
          <w:szCs w:val="24"/>
        </w:rPr>
        <w:t>Plan user testing</w:t>
      </w:r>
    </w:p>
    <w:p w14:paraId="76EAFFCA" w14:textId="77777777" w:rsidR="00D2024B" w:rsidRPr="007E6EA8" w:rsidRDefault="00D2024B" w:rsidP="00D2024B">
      <w:pPr>
        <w:widowControl w:val="0"/>
        <w:numPr>
          <w:ilvl w:val="0"/>
          <w:numId w:val="33"/>
        </w:numPr>
        <w:spacing w:after="0" w:line="360" w:lineRule="auto"/>
        <w:ind w:left="0" w:right="720" w:firstLine="0"/>
        <w:jc w:val="both"/>
        <w:rPr>
          <w:rFonts w:ascii="Times New Roman" w:hAnsi="Times New Roman"/>
          <w:sz w:val="24"/>
          <w:szCs w:val="24"/>
        </w:rPr>
      </w:pPr>
      <w:r w:rsidRPr="007E6EA8">
        <w:rPr>
          <w:rFonts w:ascii="Times New Roman" w:hAnsi="Times New Roman"/>
          <w:sz w:val="24"/>
          <w:szCs w:val="24"/>
        </w:rPr>
        <w:t>Compile/Assemble program</w:t>
      </w:r>
    </w:p>
    <w:p w14:paraId="3063EB95" w14:textId="77777777" w:rsidR="00D2024B" w:rsidRPr="007E6EA8" w:rsidRDefault="00D2024B" w:rsidP="00D2024B">
      <w:pPr>
        <w:widowControl w:val="0"/>
        <w:numPr>
          <w:ilvl w:val="0"/>
          <w:numId w:val="33"/>
        </w:numPr>
        <w:spacing w:after="0" w:line="360" w:lineRule="auto"/>
        <w:ind w:left="0" w:right="720" w:firstLine="0"/>
        <w:jc w:val="both"/>
        <w:rPr>
          <w:rFonts w:ascii="Times New Roman" w:hAnsi="Times New Roman"/>
          <w:sz w:val="24"/>
          <w:szCs w:val="24"/>
        </w:rPr>
      </w:pPr>
      <w:r w:rsidRPr="007E6EA8">
        <w:rPr>
          <w:rFonts w:ascii="Times New Roman" w:hAnsi="Times New Roman"/>
          <w:sz w:val="24"/>
          <w:szCs w:val="24"/>
        </w:rPr>
        <w:t>Prepare job performance aids</w:t>
      </w:r>
    </w:p>
    <w:p w14:paraId="04518F12" w14:textId="77777777" w:rsidR="00D2024B" w:rsidRPr="007E6EA8" w:rsidRDefault="00D2024B" w:rsidP="00D2024B">
      <w:pPr>
        <w:widowControl w:val="0"/>
        <w:numPr>
          <w:ilvl w:val="0"/>
          <w:numId w:val="33"/>
        </w:numPr>
        <w:spacing w:after="0" w:line="360" w:lineRule="auto"/>
        <w:ind w:left="0" w:right="720" w:firstLine="0"/>
        <w:jc w:val="both"/>
        <w:rPr>
          <w:rFonts w:ascii="Times New Roman" w:hAnsi="Times New Roman"/>
          <w:sz w:val="24"/>
          <w:szCs w:val="24"/>
        </w:rPr>
      </w:pPr>
      <w:r w:rsidRPr="007E6EA8">
        <w:rPr>
          <w:rFonts w:ascii="Times New Roman" w:hAnsi="Times New Roman"/>
          <w:sz w:val="24"/>
          <w:szCs w:val="24"/>
        </w:rPr>
        <w:lastRenderedPageBreak/>
        <w:t>Prepare operational documents</w:t>
      </w:r>
    </w:p>
    <w:p w14:paraId="47EA5425" w14:textId="77777777" w:rsidR="00D2024B" w:rsidRPr="007E6EA8" w:rsidRDefault="00D2024B" w:rsidP="00D2024B">
      <w:pPr>
        <w:spacing w:line="360" w:lineRule="auto"/>
        <w:jc w:val="both"/>
        <w:rPr>
          <w:rFonts w:ascii="Times New Roman" w:hAnsi="Times New Roman"/>
          <w:bCs/>
          <w:iCs/>
          <w:sz w:val="24"/>
          <w:szCs w:val="24"/>
        </w:rPr>
      </w:pPr>
    </w:p>
    <w:tbl>
      <w:tblPr>
        <w:tblW w:w="5000" w:type="pct"/>
        <w:tblLook w:val="04A0" w:firstRow="1" w:lastRow="0" w:firstColumn="1" w:lastColumn="0" w:noHBand="0" w:noVBand="1"/>
      </w:tblPr>
      <w:tblGrid>
        <w:gridCol w:w="1150"/>
        <w:gridCol w:w="1533"/>
        <w:gridCol w:w="1424"/>
        <w:gridCol w:w="2814"/>
        <w:gridCol w:w="2321"/>
      </w:tblGrid>
      <w:tr w:rsidR="00D2024B" w:rsidRPr="007E6EA8" w14:paraId="48D82FAC" w14:textId="77777777" w:rsidTr="004E129E">
        <w:trPr>
          <w:trHeight w:val="691"/>
        </w:trPr>
        <w:tc>
          <w:tcPr>
            <w:tcW w:w="612" w:type="pct"/>
            <w:tcBorders>
              <w:top w:val="single" w:sz="4" w:space="0" w:color="000000"/>
              <w:left w:val="single" w:sz="4" w:space="0" w:color="000000"/>
              <w:bottom w:val="single" w:sz="4" w:space="0" w:color="000000"/>
              <w:right w:val="nil"/>
            </w:tcBorders>
            <w:hideMark/>
          </w:tcPr>
          <w:p w14:paraId="03AAE889" w14:textId="77777777" w:rsidR="00D2024B" w:rsidRPr="007E6EA8" w:rsidRDefault="00D2024B" w:rsidP="004E129E">
            <w:pPr>
              <w:snapToGrid w:val="0"/>
              <w:spacing w:line="360" w:lineRule="auto"/>
              <w:jc w:val="center"/>
              <w:rPr>
                <w:rFonts w:ascii="Times New Roman" w:eastAsia="SimSun" w:hAnsi="Times New Roman"/>
                <w:sz w:val="24"/>
                <w:szCs w:val="24"/>
                <w:lang w:val="en-GB"/>
              </w:rPr>
            </w:pPr>
            <w:r w:rsidRPr="007E6EA8">
              <w:rPr>
                <w:rFonts w:ascii="Times New Roman" w:eastAsia="SimSun" w:hAnsi="Times New Roman"/>
                <w:sz w:val="24"/>
                <w:szCs w:val="24"/>
                <w:lang w:val="en-GB"/>
              </w:rPr>
              <w:t>Test Subject</w:t>
            </w:r>
          </w:p>
        </w:tc>
        <w:tc>
          <w:tcPr>
            <w:tcW w:w="832" w:type="pct"/>
            <w:tcBorders>
              <w:top w:val="single" w:sz="4" w:space="0" w:color="000000"/>
              <w:left w:val="single" w:sz="4" w:space="0" w:color="000000"/>
              <w:bottom w:val="single" w:sz="4" w:space="0" w:color="000000"/>
              <w:right w:val="nil"/>
            </w:tcBorders>
            <w:hideMark/>
          </w:tcPr>
          <w:p w14:paraId="4EA7821F" w14:textId="77777777" w:rsidR="00D2024B" w:rsidRPr="007E6EA8" w:rsidRDefault="00D2024B" w:rsidP="004E129E">
            <w:pPr>
              <w:snapToGrid w:val="0"/>
              <w:spacing w:line="360" w:lineRule="auto"/>
              <w:jc w:val="center"/>
              <w:rPr>
                <w:rFonts w:ascii="Times New Roman" w:eastAsia="SimSun" w:hAnsi="Times New Roman"/>
                <w:sz w:val="24"/>
                <w:szCs w:val="24"/>
                <w:lang w:val="en-GB"/>
              </w:rPr>
            </w:pPr>
            <w:r w:rsidRPr="007E6EA8">
              <w:rPr>
                <w:rFonts w:ascii="Times New Roman" w:eastAsia="SimSun" w:hAnsi="Times New Roman"/>
                <w:sz w:val="24"/>
                <w:szCs w:val="24"/>
                <w:lang w:val="en-GB"/>
              </w:rPr>
              <w:t>Test Method</w:t>
            </w:r>
          </w:p>
        </w:tc>
        <w:tc>
          <w:tcPr>
            <w:tcW w:w="773" w:type="pct"/>
            <w:tcBorders>
              <w:top w:val="single" w:sz="4" w:space="0" w:color="000000"/>
              <w:left w:val="single" w:sz="4" w:space="0" w:color="000000"/>
              <w:bottom w:val="single" w:sz="4" w:space="0" w:color="000000"/>
              <w:right w:val="nil"/>
            </w:tcBorders>
            <w:hideMark/>
          </w:tcPr>
          <w:p w14:paraId="0B37BB81" w14:textId="77777777" w:rsidR="00D2024B" w:rsidRPr="007E6EA8" w:rsidRDefault="00D2024B" w:rsidP="004E129E">
            <w:pPr>
              <w:snapToGrid w:val="0"/>
              <w:spacing w:line="360" w:lineRule="auto"/>
              <w:jc w:val="center"/>
              <w:rPr>
                <w:rFonts w:ascii="Times New Roman" w:eastAsia="SimSun" w:hAnsi="Times New Roman"/>
                <w:sz w:val="24"/>
                <w:szCs w:val="24"/>
                <w:lang w:val="en-GB"/>
              </w:rPr>
            </w:pPr>
            <w:r w:rsidRPr="007E6EA8">
              <w:rPr>
                <w:rFonts w:ascii="Times New Roman" w:eastAsia="SimSun" w:hAnsi="Times New Roman"/>
                <w:sz w:val="24"/>
                <w:szCs w:val="24"/>
                <w:lang w:val="en-GB"/>
              </w:rPr>
              <w:t>Expected Result</w:t>
            </w:r>
          </w:p>
        </w:tc>
        <w:tc>
          <w:tcPr>
            <w:tcW w:w="1525" w:type="pct"/>
            <w:tcBorders>
              <w:top w:val="single" w:sz="4" w:space="0" w:color="000000"/>
              <w:left w:val="single" w:sz="4" w:space="0" w:color="000000"/>
              <w:bottom w:val="single" w:sz="4" w:space="0" w:color="000000"/>
              <w:right w:val="nil"/>
            </w:tcBorders>
            <w:hideMark/>
          </w:tcPr>
          <w:p w14:paraId="7420E7FA" w14:textId="77777777" w:rsidR="00D2024B" w:rsidRPr="007E6EA8" w:rsidRDefault="00D2024B" w:rsidP="004E129E">
            <w:pPr>
              <w:snapToGrid w:val="0"/>
              <w:spacing w:line="360" w:lineRule="auto"/>
              <w:jc w:val="center"/>
              <w:rPr>
                <w:rFonts w:ascii="Times New Roman" w:eastAsia="SimSun" w:hAnsi="Times New Roman"/>
                <w:sz w:val="24"/>
                <w:szCs w:val="24"/>
                <w:lang w:val="en-GB"/>
              </w:rPr>
            </w:pPr>
            <w:r w:rsidRPr="007E6EA8">
              <w:rPr>
                <w:rFonts w:ascii="Times New Roman" w:eastAsia="SimSun" w:hAnsi="Times New Roman"/>
                <w:sz w:val="24"/>
                <w:szCs w:val="24"/>
                <w:lang w:val="en-GB"/>
              </w:rPr>
              <w:t>Actual Result</w:t>
            </w:r>
          </w:p>
        </w:tc>
        <w:tc>
          <w:tcPr>
            <w:tcW w:w="1258" w:type="pct"/>
            <w:tcBorders>
              <w:top w:val="single" w:sz="4" w:space="0" w:color="000000"/>
              <w:left w:val="single" w:sz="4" w:space="0" w:color="000000"/>
              <w:bottom w:val="single" w:sz="4" w:space="0" w:color="000000"/>
              <w:right w:val="single" w:sz="4" w:space="0" w:color="000000"/>
            </w:tcBorders>
            <w:hideMark/>
          </w:tcPr>
          <w:p w14:paraId="2D7050CA" w14:textId="77777777" w:rsidR="00D2024B" w:rsidRPr="007E6EA8" w:rsidRDefault="00D2024B" w:rsidP="004E129E">
            <w:pPr>
              <w:snapToGrid w:val="0"/>
              <w:spacing w:line="360" w:lineRule="auto"/>
              <w:jc w:val="center"/>
              <w:rPr>
                <w:rFonts w:ascii="Times New Roman" w:eastAsia="SimSun" w:hAnsi="Times New Roman"/>
                <w:sz w:val="24"/>
                <w:szCs w:val="24"/>
                <w:lang w:val="en-GB"/>
              </w:rPr>
            </w:pPr>
            <w:r w:rsidRPr="007E6EA8">
              <w:rPr>
                <w:rFonts w:ascii="Times New Roman" w:eastAsia="SimSun" w:hAnsi="Times New Roman"/>
                <w:sz w:val="24"/>
                <w:szCs w:val="24"/>
                <w:lang w:val="en-GB"/>
              </w:rPr>
              <w:t>Remarks</w:t>
            </w:r>
          </w:p>
        </w:tc>
      </w:tr>
      <w:tr w:rsidR="00D2024B" w:rsidRPr="007E6EA8" w14:paraId="0A1CB1A0" w14:textId="77777777" w:rsidTr="004E129E">
        <w:trPr>
          <w:trHeight w:val="3328"/>
        </w:trPr>
        <w:tc>
          <w:tcPr>
            <w:tcW w:w="612" w:type="pct"/>
            <w:tcBorders>
              <w:top w:val="single" w:sz="4" w:space="0" w:color="000000"/>
              <w:left w:val="single" w:sz="4" w:space="0" w:color="000000"/>
              <w:bottom w:val="single" w:sz="4" w:space="0" w:color="000000"/>
              <w:right w:val="nil"/>
            </w:tcBorders>
          </w:tcPr>
          <w:p w14:paraId="28A9AE9B" w14:textId="77777777" w:rsidR="00D2024B" w:rsidRPr="007E6EA8" w:rsidRDefault="00D2024B" w:rsidP="004E129E">
            <w:pPr>
              <w:snapToGrid w:val="0"/>
              <w:spacing w:line="360" w:lineRule="auto"/>
              <w:jc w:val="both"/>
              <w:rPr>
                <w:rFonts w:ascii="Times New Roman" w:eastAsia="SimSun" w:hAnsi="Times New Roman"/>
                <w:sz w:val="24"/>
                <w:szCs w:val="24"/>
                <w:lang w:val="en-GB"/>
              </w:rPr>
            </w:pPr>
            <w:r w:rsidRPr="007E6EA8">
              <w:rPr>
                <w:rFonts w:ascii="Times New Roman" w:eastAsia="SimSun" w:hAnsi="Times New Roman"/>
                <w:sz w:val="24"/>
                <w:szCs w:val="24"/>
                <w:lang w:val="en-GB"/>
              </w:rPr>
              <w:t>Complete testing of system on different browsers</w:t>
            </w:r>
          </w:p>
          <w:p w14:paraId="109C30FA" w14:textId="77777777" w:rsidR="00D2024B" w:rsidRPr="007E6EA8" w:rsidRDefault="00D2024B" w:rsidP="004E129E">
            <w:pPr>
              <w:spacing w:line="360" w:lineRule="auto"/>
              <w:jc w:val="both"/>
              <w:rPr>
                <w:rFonts w:ascii="Times New Roman" w:eastAsia="SimSun" w:hAnsi="Times New Roman"/>
                <w:sz w:val="24"/>
                <w:szCs w:val="24"/>
                <w:lang w:val="en-GB"/>
              </w:rPr>
            </w:pPr>
          </w:p>
        </w:tc>
        <w:tc>
          <w:tcPr>
            <w:tcW w:w="832" w:type="pct"/>
            <w:tcBorders>
              <w:top w:val="single" w:sz="4" w:space="0" w:color="000000"/>
              <w:left w:val="single" w:sz="4" w:space="0" w:color="000000"/>
              <w:bottom w:val="single" w:sz="4" w:space="0" w:color="000000"/>
              <w:right w:val="nil"/>
            </w:tcBorders>
            <w:hideMark/>
          </w:tcPr>
          <w:p w14:paraId="530F90EE" w14:textId="77777777" w:rsidR="00D2024B" w:rsidRPr="007E6EA8" w:rsidRDefault="00D2024B" w:rsidP="004E129E">
            <w:pPr>
              <w:snapToGrid w:val="0"/>
              <w:spacing w:line="360" w:lineRule="auto"/>
              <w:jc w:val="both"/>
              <w:rPr>
                <w:rFonts w:ascii="Times New Roman" w:eastAsia="SimSun" w:hAnsi="Times New Roman"/>
                <w:sz w:val="24"/>
                <w:szCs w:val="24"/>
                <w:lang w:val="en-GB"/>
              </w:rPr>
            </w:pPr>
            <w:r w:rsidRPr="007E6EA8">
              <w:rPr>
                <w:rFonts w:ascii="Times New Roman" w:eastAsia="SimSun" w:hAnsi="Times New Roman"/>
                <w:sz w:val="24"/>
                <w:szCs w:val="24"/>
                <w:lang w:val="en-GB"/>
              </w:rPr>
              <w:t>The whole project is executed using different browsers like opera, Mozilla fire</w:t>
            </w:r>
            <w:r w:rsidR="00352877">
              <w:rPr>
                <w:rFonts w:ascii="Times New Roman" w:eastAsia="SimSun" w:hAnsi="Times New Roman"/>
                <w:sz w:val="24"/>
                <w:szCs w:val="24"/>
                <w:lang w:val="en-GB"/>
              </w:rPr>
              <w:t>-</w:t>
            </w:r>
            <w:r w:rsidRPr="007E6EA8">
              <w:rPr>
                <w:rFonts w:ascii="Times New Roman" w:eastAsia="SimSun" w:hAnsi="Times New Roman"/>
                <w:sz w:val="24"/>
                <w:szCs w:val="24"/>
                <w:lang w:val="en-GB"/>
              </w:rPr>
              <w:t>fox, and internet explorer.</w:t>
            </w:r>
          </w:p>
        </w:tc>
        <w:tc>
          <w:tcPr>
            <w:tcW w:w="773" w:type="pct"/>
            <w:tcBorders>
              <w:top w:val="single" w:sz="4" w:space="0" w:color="000000"/>
              <w:left w:val="single" w:sz="4" w:space="0" w:color="000000"/>
              <w:bottom w:val="single" w:sz="4" w:space="0" w:color="000000"/>
              <w:right w:val="nil"/>
            </w:tcBorders>
            <w:hideMark/>
          </w:tcPr>
          <w:p w14:paraId="1737D773" w14:textId="77777777" w:rsidR="00D2024B" w:rsidRPr="007E6EA8" w:rsidRDefault="00D2024B" w:rsidP="004E129E">
            <w:pPr>
              <w:snapToGrid w:val="0"/>
              <w:spacing w:line="360" w:lineRule="auto"/>
              <w:jc w:val="both"/>
              <w:rPr>
                <w:rFonts w:ascii="Times New Roman" w:eastAsia="SimSun" w:hAnsi="Times New Roman"/>
                <w:sz w:val="24"/>
                <w:szCs w:val="24"/>
                <w:lang w:val="en-GB"/>
              </w:rPr>
            </w:pPr>
            <w:r w:rsidRPr="007E6EA8">
              <w:rPr>
                <w:rFonts w:ascii="Times New Roman" w:eastAsia="SimSun" w:hAnsi="Times New Roman"/>
                <w:sz w:val="24"/>
                <w:szCs w:val="24"/>
                <w:lang w:val="en-GB"/>
              </w:rPr>
              <w:t>The project should give the same output on all the browsers.</w:t>
            </w:r>
          </w:p>
        </w:tc>
        <w:tc>
          <w:tcPr>
            <w:tcW w:w="1525" w:type="pct"/>
            <w:tcBorders>
              <w:top w:val="single" w:sz="4" w:space="0" w:color="000000"/>
              <w:left w:val="single" w:sz="4" w:space="0" w:color="000000"/>
              <w:bottom w:val="single" w:sz="4" w:space="0" w:color="000000"/>
              <w:right w:val="nil"/>
            </w:tcBorders>
            <w:hideMark/>
          </w:tcPr>
          <w:p w14:paraId="54511A36" w14:textId="77777777" w:rsidR="00D2024B" w:rsidRPr="007E6EA8" w:rsidRDefault="00D2024B" w:rsidP="004E129E">
            <w:pPr>
              <w:snapToGrid w:val="0"/>
              <w:spacing w:line="360" w:lineRule="auto"/>
              <w:jc w:val="both"/>
              <w:rPr>
                <w:rFonts w:ascii="Times New Roman" w:eastAsia="SimSun" w:hAnsi="Times New Roman"/>
                <w:sz w:val="24"/>
                <w:szCs w:val="24"/>
                <w:lang w:val="en-GB"/>
              </w:rPr>
            </w:pPr>
            <w:r w:rsidRPr="007E6EA8">
              <w:rPr>
                <w:rFonts w:ascii="Times New Roman" w:eastAsia="SimSun" w:hAnsi="Times New Roman"/>
                <w:sz w:val="24"/>
                <w:szCs w:val="24"/>
                <w:lang w:val="en-GB"/>
              </w:rPr>
              <w:t>Because High HD picture Quality, the size of the Website Become Large &amp; on executing It takes Time to View.</w:t>
            </w:r>
          </w:p>
        </w:tc>
        <w:tc>
          <w:tcPr>
            <w:tcW w:w="1258" w:type="pct"/>
            <w:tcBorders>
              <w:top w:val="single" w:sz="4" w:space="0" w:color="000000"/>
              <w:left w:val="single" w:sz="4" w:space="0" w:color="000000"/>
              <w:bottom w:val="single" w:sz="4" w:space="0" w:color="000000"/>
              <w:right w:val="single" w:sz="4" w:space="0" w:color="000000"/>
            </w:tcBorders>
            <w:hideMark/>
          </w:tcPr>
          <w:p w14:paraId="466775BD" w14:textId="77777777" w:rsidR="00D2024B" w:rsidRPr="007E6EA8" w:rsidRDefault="00D2024B" w:rsidP="004E129E">
            <w:pPr>
              <w:snapToGrid w:val="0"/>
              <w:spacing w:line="360" w:lineRule="auto"/>
              <w:jc w:val="both"/>
              <w:rPr>
                <w:rFonts w:ascii="Times New Roman" w:eastAsia="SimSun" w:hAnsi="Times New Roman"/>
                <w:sz w:val="24"/>
                <w:szCs w:val="24"/>
                <w:lang w:val="en-GB"/>
              </w:rPr>
            </w:pPr>
            <w:r w:rsidRPr="007E6EA8">
              <w:rPr>
                <w:rFonts w:ascii="Times New Roman" w:eastAsia="SimSun" w:hAnsi="Times New Roman"/>
                <w:sz w:val="24"/>
                <w:szCs w:val="24"/>
                <w:lang w:val="en-GB"/>
              </w:rPr>
              <w:t xml:space="preserve">Browser can sometime </w:t>
            </w:r>
            <w:proofErr w:type="gramStart"/>
            <w:r w:rsidRPr="007E6EA8">
              <w:rPr>
                <w:rFonts w:ascii="Times New Roman" w:eastAsia="SimSun" w:hAnsi="Times New Roman"/>
                <w:sz w:val="24"/>
                <w:szCs w:val="24"/>
                <w:lang w:val="en-GB"/>
              </w:rPr>
              <w:t>effect</w:t>
            </w:r>
            <w:proofErr w:type="gramEnd"/>
            <w:r w:rsidRPr="007E6EA8">
              <w:rPr>
                <w:rFonts w:ascii="Times New Roman" w:eastAsia="SimSun" w:hAnsi="Times New Roman"/>
                <w:sz w:val="24"/>
                <w:szCs w:val="24"/>
                <w:lang w:val="en-GB"/>
              </w:rPr>
              <w:t xml:space="preserve"> the working and performance of execution of the project.</w:t>
            </w:r>
          </w:p>
        </w:tc>
      </w:tr>
    </w:tbl>
    <w:p w14:paraId="09D6F210" w14:textId="77777777" w:rsidR="00D2024B" w:rsidRPr="007E6EA8" w:rsidRDefault="00D2024B" w:rsidP="00D2024B">
      <w:pPr>
        <w:tabs>
          <w:tab w:val="left" w:pos="5164"/>
        </w:tabs>
        <w:spacing w:line="360" w:lineRule="auto"/>
        <w:jc w:val="center"/>
        <w:rPr>
          <w:rFonts w:ascii="Times New Roman" w:hAnsi="Times New Roman"/>
          <w:sz w:val="24"/>
          <w:szCs w:val="24"/>
        </w:rPr>
      </w:pPr>
      <w:proofErr w:type="gramStart"/>
      <w:r w:rsidRPr="007E6EA8">
        <w:rPr>
          <w:rFonts w:ascii="Times New Roman" w:hAnsi="Times New Roman"/>
          <w:sz w:val="24"/>
          <w:szCs w:val="24"/>
        </w:rPr>
        <w:t>Table</w:t>
      </w:r>
      <w:r w:rsidR="00352877">
        <w:rPr>
          <w:rFonts w:ascii="Times New Roman" w:hAnsi="Times New Roman"/>
          <w:sz w:val="24"/>
          <w:szCs w:val="24"/>
        </w:rPr>
        <w:t xml:space="preserve"> </w:t>
      </w:r>
      <w:r w:rsidRPr="007E6EA8">
        <w:rPr>
          <w:rFonts w:ascii="Times New Roman" w:hAnsi="Times New Roman"/>
          <w:sz w:val="24"/>
          <w:szCs w:val="24"/>
        </w:rPr>
        <w:t xml:space="preserve"> :</w:t>
      </w:r>
      <w:proofErr w:type="gramEnd"/>
      <w:r w:rsidRPr="007E6EA8">
        <w:rPr>
          <w:rFonts w:ascii="Times New Roman" w:hAnsi="Times New Roman"/>
          <w:sz w:val="24"/>
          <w:szCs w:val="24"/>
        </w:rPr>
        <w:t xml:space="preserve">  Test cases for system testing</w:t>
      </w:r>
    </w:p>
    <w:p w14:paraId="1611065D" w14:textId="77777777" w:rsidR="00B2317B" w:rsidRPr="007E6EA8" w:rsidRDefault="00B2317B" w:rsidP="00D2024B">
      <w:pPr>
        <w:tabs>
          <w:tab w:val="left" w:pos="5164"/>
        </w:tabs>
        <w:spacing w:line="360" w:lineRule="auto"/>
        <w:jc w:val="center"/>
        <w:rPr>
          <w:rFonts w:ascii="Times New Roman" w:hAnsi="Times New Roman"/>
          <w:sz w:val="24"/>
          <w:szCs w:val="24"/>
        </w:rPr>
      </w:pPr>
    </w:p>
    <w:p w14:paraId="262DDA41" w14:textId="77777777" w:rsidR="00D2024B" w:rsidRPr="007E6EA8" w:rsidRDefault="00D2024B" w:rsidP="00D2024B">
      <w:pPr>
        <w:pStyle w:val="NormalWeb"/>
        <w:numPr>
          <w:ilvl w:val="0"/>
          <w:numId w:val="34"/>
        </w:numPr>
        <w:spacing w:line="360" w:lineRule="auto"/>
        <w:ind w:left="0" w:firstLine="0"/>
        <w:jc w:val="both"/>
      </w:pPr>
      <w:r w:rsidRPr="007E6EA8">
        <w:t>Component testing</w:t>
      </w:r>
    </w:p>
    <w:p w14:paraId="481AB97E" w14:textId="77777777" w:rsidR="00D2024B" w:rsidRPr="007E6EA8" w:rsidRDefault="00D2024B" w:rsidP="00D2024B">
      <w:pPr>
        <w:pStyle w:val="NormalWeb"/>
        <w:numPr>
          <w:ilvl w:val="0"/>
          <w:numId w:val="34"/>
        </w:numPr>
        <w:spacing w:line="360" w:lineRule="auto"/>
        <w:ind w:left="0" w:firstLine="0"/>
        <w:jc w:val="both"/>
      </w:pPr>
      <w:r w:rsidRPr="007E6EA8">
        <w:t xml:space="preserve">Integration testing          </w:t>
      </w:r>
    </w:p>
    <w:p w14:paraId="444AF45C" w14:textId="77777777" w:rsidR="00C6706B" w:rsidRPr="007E6EA8" w:rsidRDefault="00D2024B" w:rsidP="00C6706B">
      <w:pPr>
        <w:pStyle w:val="NormalWeb"/>
        <w:numPr>
          <w:ilvl w:val="0"/>
          <w:numId w:val="34"/>
        </w:numPr>
        <w:spacing w:line="360" w:lineRule="auto"/>
        <w:ind w:left="0" w:firstLine="0"/>
        <w:jc w:val="both"/>
      </w:pPr>
      <w:r w:rsidRPr="007E6EA8">
        <w:t>User testing</w:t>
      </w:r>
    </w:p>
    <w:p w14:paraId="0A8D423F" w14:textId="77777777" w:rsidR="00C6706B" w:rsidRPr="007E6EA8" w:rsidRDefault="00C6706B" w:rsidP="00C6706B">
      <w:pPr>
        <w:pStyle w:val="NormalWeb"/>
        <w:spacing w:line="360" w:lineRule="auto"/>
        <w:ind w:left="0"/>
        <w:jc w:val="both"/>
      </w:pPr>
    </w:p>
    <w:p w14:paraId="68330FAD" w14:textId="77777777" w:rsidR="00D2024B" w:rsidRPr="007E6EA8" w:rsidRDefault="00D2024B" w:rsidP="00C6706B">
      <w:pPr>
        <w:pStyle w:val="NormalWeb"/>
        <w:numPr>
          <w:ilvl w:val="1"/>
          <w:numId w:val="34"/>
        </w:numPr>
        <w:tabs>
          <w:tab w:val="clear" w:pos="1440"/>
          <w:tab w:val="num" w:pos="284"/>
        </w:tabs>
        <w:spacing w:line="360" w:lineRule="auto"/>
        <w:ind w:left="284" w:hanging="284"/>
        <w:jc w:val="both"/>
      </w:pPr>
      <w:r w:rsidRPr="007E6EA8">
        <w:rPr>
          <w:rFonts w:eastAsia="Arial Unicode MS"/>
        </w:rPr>
        <w:t>UNIT TESTING</w:t>
      </w:r>
    </w:p>
    <w:p w14:paraId="09ED40CF" w14:textId="77777777" w:rsidR="00D2024B" w:rsidRPr="007E6EA8" w:rsidRDefault="00D2024B" w:rsidP="00D2024B">
      <w:pPr>
        <w:widowControl w:val="0"/>
        <w:adjustRightInd w:val="0"/>
        <w:spacing w:line="360" w:lineRule="auto"/>
        <w:jc w:val="both"/>
        <w:rPr>
          <w:rFonts w:ascii="Times New Roman" w:hAnsi="Times New Roman"/>
          <w:sz w:val="24"/>
          <w:szCs w:val="24"/>
        </w:rPr>
      </w:pPr>
      <w:r w:rsidRPr="007E6EA8">
        <w:rPr>
          <w:rFonts w:ascii="Times New Roman" w:hAnsi="Times New Roman"/>
          <w:sz w:val="24"/>
          <w:szCs w:val="24"/>
        </w:rPr>
        <w:t>Unit testing focuses verification effort on the smallest unit of software i.e. the module. Using the detailed design and the process specifications, testing is done to uncover errors within the boundary of the module. All modules must be successful in the unit test before the start of the integration testing begins.</w:t>
      </w:r>
    </w:p>
    <w:p w14:paraId="6DDBFA52" w14:textId="77777777" w:rsidR="00D2024B" w:rsidRPr="007E6EA8" w:rsidRDefault="00D2024B" w:rsidP="00C6706B">
      <w:pPr>
        <w:pStyle w:val="ListParagraph"/>
        <w:widowControl w:val="0"/>
        <w:numPr>
          <w:ilvl w:val="1"/>
          <w:numId w:val="34"/>
        </w:numPr>
        <w:tabs>
          <w:tab w:val="clear" w:pos="1440"/>
          <w:tab w:val="num" w:pos="284"/>
        </w:tabs>
        <w:adjustRightInd w:val="0"/>
        <w:spacing w:line="360" w:lineRule="auto"/>
        <w:ind w:left="284" w:hanging="284"/>
        <w:jc w:val="both"/>
        <w:rPr>
          <w:rFonts w:ascii="Times New Roman" w:eastAsia="Arial Unicode MS" w:hAnsi="Times New Roman"/>
          <w:sz w:val="24"/>
          <w:szCs w:val="24"/>
        </w:rPr>
      </w:pPr>
      <w:r w:rsidRPr="007E6EA8">
        <w:rPr>
          <w:rFonts w:ascii="Times New Roman" w:eastAsia="Arial Unicode MS" w:hAnsi="Times New Roman"/>
          <w:sz w:val="24"/>
          <w:szCs w:val="24"/>
        </w:rPr>
        <w:t>INTEGRATION TESTING</w:t>
      </w:r>
    </w:p>
    <w:p w14:paraId="2B1F13AD" w14:textId="77777777" w:rsidR="00D2024B" w:rsidRPr="007E6EA8" w:rsidRDefault="00D2024B" w:rsidP="00D2024B">
      <w:pPr>
        <w:widowControl w:val="0"/>
        <w:adjustRightInd w:val="0"/>
        <w:spacing w:line="360" w:lineRule="auto"/>
        <w:jc w:val="both"/>
        <w:rPr>
          <w:rFonts w:ascii="Times New Roman" w:hAnsi="Times New Roman"/>
          <w:sz w:val="24"/>
          <w:szCs w:val="24"/>
        </w:rPr>
      </w:pPr>
      <w:r w:rsidRPr="007E6EA8">
        <w:rPr>
          <w:rFonts w:ascii="Times New Roman" w:hAnsi="Times New Roman"/>
          <w:sz w:val="24"/>
          <w:szCs w:val="24"/>
        </w:rPr>
        <w:t xml:space="preserve">After unit testing, we have to perform integration testing. The goal here is to see if modules can be integrated properly, the emphasis being on testing interfaces between modules. This testing activity can be considered as testing the design and hence the emphasis on testing </w:t>
      </w:r>
      <w:r w:rsidRPr="007E6EA8">
        <w:rPr>
          <w:rFonts w:ascii="Times New Roman" w:hAnsi="Times New Roman"/>
          <w:sz w:val="24"/>
          <w:szCs w:val="24"/>
        </w:rPr>
        <w:lastRenderedPageBreak/>
        <w:t>module interactions.</w:t>
      </w:r>
    </w:p>
    <w:p w14:paraId="62429F4C" w14:textId="77777777" w:rsidR="00D2024B" w:rsidRPr="007E6EA8" w:rsidRDefault="00D2024B" w:rsidP="00C6706B">
      <w:pPr>
        <w:pStyle w:val="ListParagraph"/>
        <w:widowControl w:val="0"/>
        <w:numPr>
          <w:ilvl w:val="1"/>
          <w:numId w:val="34"/>
        </w:numPr>
        <w:tabs>
          <w:tab w:val="clear" w:pos="1440"/>
          <w:tab w:val="num" w:pos="284"/>
        </w:tabs>
        <w:adjustRightInd w:val="0"/>
        <w:spacing w:line="360" w:lineRule="auto"/>
        <w:ind w:left="284" w:hanging="284"/>
        <w:jc w:val="both"/>
        <w:rPr>
          <w:rFonts w:ascii="Times New Roman" w:eastAsia="Arial Unicode MS" w:hAnsi="Times New Roman"/>
          <w:sz w:val="24"/>
          <w:szCs w:val="24"/>
        </w:rPr>
      </w:pPr>
      <w:r w:rsidRPr="007E6EA8">
        <w:rPr>
          <w:rFonts w:ascii="Times New Roman" w:eastAsia="Arial Unicode MS" w:hAnsi="Times New Roman"/>
          <w:sz w:val="24"/>
          <w:szCs w:val="24"/>
        </w:rPr>
        <w:t>SYSTEM TESTING</w:t>
      </w:r>
    </w:p>
    <w:p w14:paraId="30E62371" w14:textId="77777777" w:rsidR="00D2024B" w:rsidRPr="007E6EA8" w:rsidRDefault="00D2024B" w:rsidP="00D2024B">
      <w:pPr>
        <w:widowControl w:val="0"/>
        <w:adjustRightInd w:val="0"/>
        <w:spacing w:line="360" w:lineRule="auto"/>
        <w:jc w:val="both"/>
        <w:rPr>
          <w:rFonts w:ascii="Times New Roman" w:hAnsi="Times New Roman"/>
          <w:sz w:val="24"/>
          <w:szCs w:val="24"/>
        </w:rPr>
      </w:pPr>
      <w:r w:rsidRPr="007E6EA8">
        <w:rPr>
          <w:rFonts w:ascii="Times New Roman" w:hAnsi="Times New Roman"/>
          <w:sz w:val="24"/>
          <w:szCs w:val="24"/>
        </w:rPr>
        <w:t>Here the entire software system is tested. The reference document for this process is the requirements document, and the goal is to see if software meets its requirements. Here entire ‘HRRP’ has been tested against requirements of project and it is checked whether all requirements of project have been satisfied or not.</w:t>
      </w:r>
    </w:p>
    <w:p w14:paraId="07EA710F" w14:textId="77777777" w:rsidR="00D2024B" w:rsidRPr="007E6EA8" w:rsidRDefault="00D2024B" w:rsidP="00C6706B">
      <w:pPr>
        <w:pStyle w:val="ListParagraph"/>
        <w:widowControl w:val="0"/>
        <w:numPr>
          <w:ilvl w:val="1"/>
          <w:numId w:val="34"/>
        </w:numPr>
        <w:tabs>
          <w:tab w:val="clear" w:pos="1440"/>
          <w:tab w:val="num" w:pos="284"/>
        </w:tabs>
        <w:adjustRightInd w:val="0"/>
        <w:spacing w:line="360" w:lineRule="auto"/>
        <w:ind w:left="284" w:hanging="284"/>
        <w:jc w:val="both"/>
        <w:rPr>
          <w:rFonts w:ascii="Times New Roman" w:eastAsia="Arial Unicode MS" w:hAnsi="Times New Roman"/>
          <w:sz w:val="24"/>
          <w:szCs w:val="24"/>
        </w:rPr>
      </w:pPr>
      <w:r w:rsidRPr="007E6EA8">
        <w:rPr>
          <w:rFonts w:ascii="Times New Roman" w:eastAsia="Arial Unicode MS" w:hAnsi="Times New Roman"/>
          <w:sz w:val="24"/>
          <w:szCs w:val="24"/>
        </w:rPr>
        <w:t>ACCEPTANCE TESTING</w:t>
      </w:r>
    </w:p>
    <w:p w14:paraId="47FFF91B" w14:textId="77777777" w:rsidR="00D2024B" w:rsidRPr="007E6EA8" w:rsidRDefault="00D2024B" w:rsidP="00D2024B">
      <w:pPr>
        <w:widowControl w:val="0"/>
        <w:adjustRightInd w:val="0"/>
        <w:spacing w:line="360" w:lineRule="auto"/>
        <w:jc w:val="both"/>
        <w:rPr>
          <w:rFonts w:ascii="Times New Roman" w:eastAsia="Arial Unicode MS" w:hAnsi="Times New Roman"/>
          <w:sz w:val="24"/>
          <w:szCs w:val="24"/>
        </w:rPr>
      </w:pPr>
      <w:r w:rsidRPr="007E6EA8">
        <w:rPr>
          <w:rFonts w:ascii="Times New Roman" w:hAnsi="Times New Roman"/>
          <w:sz w:val="24"/>
          <w:szCs w:val="24"/>
        </w:rPr>
        <w:t>Acceptance Testing is performed with realistic data of the client to demonstrate that the software is working satisfactorily. Testing here is focused on external behavior of the system; the internal logic of program is not emphasized.</w:t>
      </w:r>
    </w:p>
    <w:p w14:paraId="4204648A" w14:textId="77777777" w:rsidR="00D2024B" w:rsidRPr="007E6EA8" w:rsidRDefault="00D2024B" w:rsidP="00C6706B">
      <w:pPr>
        <w:pStyle w:val="ListParagraph"/>
        <w:widowControl w:val="0"/>
        <w:numPr>
          <w:ilvl w:val="1"/>
          <w:numId w:val="34"/>
        </w:numPr>
        <w:tabs>
          <w:tab w:val="clear" w:pos="1440"/>
          <w:tab w:val="num" w:pos="284"/>
        </w:tabs>
        <w:adjustRightInd w:val="0"/>
        <w:spacing w:line="360" w:lineRule="auto"/>
        <w:ind w:left="284" w:hanging="284"/>
        <w:jc w:val="both"/>
        <w:rPr>
          <w:rFonts w:ascii="Times New Roman" w:eastAsia="Arial Unicode MS" w:hAnsi="Times New Roman"/>
          <w:sz w:val="24"/>
          <w:szCs w:val="24"/>
        </w:rPr>
      </w:pPr>
      <w:r w:rsidRPr="007E6EA8">
        <w:rPr>
          <w:rFonts w:ascii="Times New Roman" w:eastAsia="Arial Unicode MS" w:hAnsi="Times New Roman"/>
          <w:sz w:val="24"/>
          <w:szCs w:val="24"/>
        </w:rPr>
        <w:t>WHITE BOX TESTING</w:t>
      </w:r>
    </w:p>
    <w:p w14:paraId="3D91D2E8" w14:textId="77777777" w:rsidR="00D2024B" w:rsidRPr="007E6EA8" w:rsidRDefault="00D2024B" w:rsidP="00D2024B">
      <w:pPr>
        <w:widowControl w:val="0"/>
        <w:adjustRightInd w:val="0"/>
        <w:spacing w:line="360" w:lineRule="auto"/>
        <w:jc w:val="both"/>
        <w:rPr>
          <w:rFonts w:ascii="Times New Roman" w:hAnsi="Times New Roman"/>
          <w:sz w:val="24"/>
          <w:szCs w:val="24"/>
        </w:rPr>
      </w:pPr>
      <w:r w:rsidRPr="007E6EA8">
        <w:rPr>
          <w:rFonts w:ascii="Times New Roman" w:hAnsi="Times New Roman"/>
          <w:sz w:val="24"/>
          <w:szCs w:val="24"/>
        </w:rPr>
        <w:t>This is a unit testing method, where a unit will be taken at a time and tested thoroughly at a statement level to find the maximum possible errors</w:t>
      </w:r>
    </w:p>
    <w:p w14:paraId="1E54E0C8"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t xml:space="preserve"> White-box test focuses on the program control structure. Test cases are derived to ensure that all statement in the program control structure. Test cases are derived to ensure that all statement in the program control structure.</w:t>
      </w:r>
    </w:p>
    <w:p w14:paraId="39400B9C"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t xml:space="preserve"> Test cases are derived to ensure that all statement in the program has been executed at least once during testing and that all logical conditions have been exercised. Basis path testing, a white box technique, makes use of program graphs (or graph matrices) to derive the set of linearly independent test that will ensure coverage. Condition and data flow testing further exercising degrees of complexity.</w:t>
      </w:r>
    </w:p>
    <w:p w14:paraId="690A26ED" w14:textId="77777777" w:rsidR="00D2024B" w:rsidRPr="007E6EA8" w:rsidRDefault="00D2024B" w:rsidP="00C6706B">
      <w:pPr>
        <w:pStyle w:val="ListParagraph"/>
        <w:numPr>
          <w:ilvl w:val="1"/>
          <w:numId w:val="34"/>
        </w:numPr>
        <w:tabs>
          <w:tab w:val="clear" w:pos="1440"/>
          <w:tab w:val="num" w:pos="284"/>
        </w:tabs>
        <w:spacing w:line="360" w:lineRule="auto"/>
        <w:ind w:left="284" w:hanging="284"/>
        <w:jc w:val="both"/>
        <w:rPr>
          <w:rFonts w:ascii="Times New Roman" w:eastAsia="Arial Unicode MS" w:hAnsi="Times New Roman"/>
          <w:sz w:val="24"/>
          <w:szCs w:val="24"/>
        </w:rPr>
      </w:pPr>
      <w:r w:rsidRPr="007E6EA8">
        <w:rPr>
          <w:rFonts w:ascii="Times New Roman" w:eastAsia="Arial Unicode MS" w:hAnsi="Times New Roman"/>
          <w:sz w:val="24"/>
          <w:szCs w:val="24"/>
        </w:rPr>
        <w:t>BLACK BOX TESTING</w:t>
      </w:r>
    </w:p>
    <w:p w14:paraId="45844856"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t>This testing method considers a module as a single unit and checks the unit at interface and communication with other modules rather getting into details at statement level. Here the module will be treated as a block that will take some input and generate output. Output for a given set of input combinations are forwarded to other modules.</w:t>
      </w:r>
    </w:p>
    <w:p w14:paraId="7ED7D6D7"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t xml:space="preserve">Black-box testing techniques focus on the information domain of the software, deriving test cases by partitioning the input and output </w:t>
      </w:r>
    </w:p>
    <w:p w14:paraId="395A00E0" w14:textId="77777777" w:rsidR="00D2024B" w:rsidRPr="007E6EA8" w:rsidRDefault="00D2024B" w:rsidP="00D2024B">
      <w:pPr>
        <w:spacing w:line="360" w:lineRule="auto"/>
        <w:rPr>
          <w:rFonts w:ascii="Times New Roman" w:hAnsi="Times New Roman"/>
          <w:sz w:val="24"/>
          <w:szCs w:val="24"/>
        </w:rPr>
      </w:pPr>
      <w:r w:rsidRPr="007E6EA8">
        <w:rPr>
          <w:rFonts w:ascii="Times New Roman" w:hAnsi="Times New Roman"/>
          <w:sz w:val="24"/>
          <w:szCs w:val="24"/>
        </w:rPr>
        <w:lastRenderedPageBreak/>
        <w:t xml:space="preserve"> TEST INFORMATION FLOW</w:t>
      </w:r>
    </w:p>
    <w:p w14:paraId="4CE05423"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t>A strategy for software testing may also be viewed in the context of the spiral. Unit testing begins at the vortex of the spiral and, concentrates on each unit, component of the software as implemented in source code.</w:t>
      </w:r>
      <w:r w:rsidR="00352877">
        <w:rPr>
          <w:rFonts w:ascii="Times New Roman" w:hAnsi="Times New Roman"/>
          <w:sz w:val="24"/>
          <w:szCs w:val="24"/>
        </w:rPr>
        <w:t xml:space="preserve"> </w:t>
      </w:r>
      <w:r w:rsidRPr="007E6EA8">
        <w:rPr>
          <w:rFonts w:ascii="Times New Roman" w:hAnsi="Times New Roman"/>
          <w:sz w:val="24"/>
          <w:szCs w:val="24"/>
        </w:rPr>
        <w:t xml:space="preserve">Testing progresses moving outward along the spiral to integration testing, where the focus is on designed the construction of the software architecture. </w:t>
      </w:r>
    </w:p>
    <w:p w14:paraId="5508967C" w14:textId="77777777" w:rsidR="00D2024B" w:rsidRPr="007E6EA8" w:rsidRDefault="00000000" w:rsidP="00D2024B">
      <w:pPr>
        <w:spacing w:line="360" w:lineRule="auto"/>
        <w:jc w:val="both"/>
        <w:rPr>
          <w:rFonts w:ascii="Times New Roman" w:hAnsi="Times New Roman"/>
          <w:sz w:val="24"/>
          <w:szCs w:val="24"/>
        </w:rPr>
      </w:pPr>
      <w:r>
        <w:rPr>
          <w:rFonts w:ascii="Times New Roman" w:hAnsi="Times New Roman"/>
          <w:noProof/>
        </w:rPr>
        <w:pict w14:anchorId="0EB6D092">
          <v:rect id="Rectangle 45" o:spid="_x0000_s1026" style="position:absolute;left:0;text-align:left;margin-left:18pt;margin-top:18.45pt;width:407.25pt;height:211.1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" strokeweight="1pt">
            <v:shadow color="#868686"/>
            <v:textbox>
              <w:txbxContent>
                <w:p w14:paraId="0E01F141" w14:textId="77777777" w:rsidR="004E129E" w:rsidRDefault="004E129E" w:rsidP="00D2024B">
                  <w:pPr>
                    <w:jc w:val="center"/>
                    <w:rPr>
                      <w:b/>
                      <w:i/>
                      <w:sz w:val="27"/>
                    </w:rPr>
                  </w:pPr>
                  <w:r>
                    <w:rPr>
                      <w:b/>
                      <w:i/>
                      <w:sz w:val="27"/>
                    </w:rPr>
                    <w:t xml:space="preserve">System Testing </w:t>
                  </w:r>
                </w:p>
                <w:p w14:paraId="7B90FFF5" w14:textId="77777777" w:rsidR="004E129E" w:rsidRDefault="004E129E" w:rsidP="00D2024B">
                  <w:pPr>
                    <w:jc w:val="center"/>
                    <w:rPr>
                      <w:b/>
                      <w:i/>
                      <w:sz w:val="27"/>
                    </w:rPr>
                  </w:pPr>
                </w:p>
                <w:p w14:paraId="04B866CC" w14:textId="77777777" w:rsidR="004E129E" w:rsidRDefault="004E129E" w:rsidP="00D2024B">
                  <w:pPr>
                    <w:jc w:val="center"/>
                    <w:rPr>
                      <w:b/>
                      <w:i/>
                      <w:sz w:val="27"/>
                    </w:rPr>
                  </w:pPr>
                </w:p>
                <w:p w14:paraId="314C5F46" w14:textId="77777777" w:rsidR="004E129E" w:rsidRDefault="004E129E" w:rsidP="00D2024B"/>
                <w:p w14:paraId="59EFDEFD" w14:textId="77777777" w:rsidR="004E129E" w:rsidRDefault="004E129E" w:rsidP="00D2024B"/>
                <w:p w14:paraId="624A7297" w14:textId="77777777" w:rsidR="004E129E" w:rsidRDefault="004E129E" w:rsidP="00D2024B"/>
                <w:p w14:paraId="5D1AED29" w14:textId="77777777" w:rsidR="004E129E" w:rsidRDefault="004E129E" w:rsidP="00D2024B"/>
                <w:p w14:paraId="6D0923B8" w14:textId="77777777" w:rsidR="004E129E" w:rsidRDefault="004E129E" w:rsidP="00D2024B"/>
                <w:p w14:paraId="12AC4448" w14:textId="77777777" w:rsidR="004E129E" w:rsidRDefault="004E129E" w:rsidP="00D2024B"/>
                <w:p w14:paraId="75C42A23" w14:textId="77777777" w:rsidR="004E129E" w:rsidRDefault="004E129E" w:rsidP="00D2024B"/>
                <w:p w14:paraId="01917276" w14:textId="77777777" w:rsidR="004E129E" w:rsidRDefault="004E129E" w:rsidP="00D2024B"/>
                <w:p w14:paraId="43E0C227" w14:textId="77777777" w:rsidR="004E129E" w:rsidRDefault="004E129E" w:rsidP="00D2024B"/>
                <w:p w14:paraId="20852F3B" w14:textId="77777777" w:rsidR="004E129E" w:rsidRDefault="004E129E" w:rsidP="00D2024B"/>
                <w:p w14:paraId="3071C04D" w14:textId="77777777" w:rsidR="004E129E" w:rsidRDefault="004E129E" w:rsidP="00D2024B"/>
                <w:p w14:paraId="16EB29F5" w14:textId="77777777" w:rsidR="004E129E" w:rsidRDefault="004E129E" w:rsidP="00D2024B"/>
                <w:p w14:paraId="56B569A1" w14:textId="77777777" w:rsidR="004E129E" w:rsidRDefault="004E129E" w:rsidP="00D2024B"/>
                <w:p w14:paraId="08A22639" w14:textId="77777777" w:rsidR="004E129E" w:rsidRDefault="004E129E" w:rsidP="00D2024B"/>
                <w:p w14:paraId="4FA11F4A" w14:textId="77777777" w:rsidR="004E129E" w:rsidRDefault="004E129E" w:rsidP="00D2024B"/>
                <w:p w14:paraId="733A37C4" w14:textId="77777777" w:rsidR="004E129E" w:rsidRDefault="004E129E" w:rsidP="00D2024B"/>
                <w:p w14:paraId="1B7A4AE6" w14:textId="77777777" w:rsidR="004E129E" w:rsidRDefault="004E129E" w:rsidP="00D2024B"/>
                <w:p w14:paraId="3D981439" w14:textId="77777777" w:rsidR="004E129E" w:rsidRDefault="004E129E" w:rsidP="00D2024B">
                  <w:pPr>
                    <w:rPr>
                      <w:b/>
                      <w:i/>
                      <w:sz w:val="27"/>
                      <w:szCs w:val="27"/>
                    </w:rPr>
                  </w:pPr>
                  <w:r>
                    <w:rPr>
                      <w:b/>
                      <w:i/>
                      <w:sz w:val="27"/>
                      <w:szCs w:val="27"/>
                    </w:rPr>
                    <w:t xml:space="preserve">                System Engineering </w:t>
                  </w:r>
                </w:p>
                <w:p w14:paraId="0E4CB12B" w14:textId="77777777" w:rsidR="004E129E" w:rsidRDefault="004E129E" w:rsidP="00D2024B"/>
                <w:p w14:paraId="2F3565A9" w14:textId="77777777" w:rsidR="004E129E" w:rsidRDefault="004E129E" w:rsidP="00D2024B"/>
              </w:txbxContent>
            </v:textbox>
          </v:rect>
        </w:pict>
      </w:r>
      <w:r>
        <w:rPr>
          <w:rFonts w:ascii="Times New Roman" w:hAnsi="Times New Roman"/>
          <w:noProof/>
        </w:rPr>
        <w:pict w14:anchorId="166C1844">
          <v:rect id="Rectangle 44" o:spid="_x0000_s1027" style="position:absolute;left:0;text-align:left;margin-left:54pt;margin-top:47.1pt;width:336.75pt;height:166.0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">
            <v:textbox>
              <w:txbxContent>
                <w:p w14:paraId="7805EDA6" w14:textId="77777777" w:rsidR="004E129E" w:rsidRDefault="004E129E" w:rsidP="00D2024B">
                  <w:pPr>
                    <w:rPr>
                      <w:b/>
                      <w:i/>
                      <w:sz w:val="27"/>
                    </w:rPr>
                  </w:pPr>
                  <w:r>
                    <w:rPr>
                      <w:b/>
                      <w:i/>
                      <w:sz w:val="27"/>
                    </w:rPr>
                    <w:t>Validation Testing</w:t>
                  </w:r>
                </w:p>
                <w:p w14:paraId="167AFC6F" w14:textId="77777777" w:rsidR="004E129E" w:rsidRDefault="004E129E" w:rsidP="00D2024B"/>
                <w:p w14:paraId="0732DD02" w14:textId="77777777" w:rsidR="004E129E" w:rsidRDefault="004E129E" w:rsidP="00D2024B"/>
                <w:p w14:paraId="45554F6C" w14:textId="77777777" w:rsidR="004E129E" w:rsidRDefault="004E129E" w:rsidP="00D2024B"/>
                <w:p w14:paraId="74D4B6D3" w14:textId="77777777" w:rsidR="004E129E" w:rsidRDefault="004E129E" w:rsidP="00D2024B"/>
                <w:p w14:paraId="1F76BFA1" w14:textId="77777777" w:rsidR="004E129E" w:rsidRDefault="004E129E" w:rsidP="00D2024B"/>
                <w:p w14:paraId="29A24A72" w14:textId="77777777" w:rsidR="004E129E" w:rsidRDefault="004E129E" w:rsidP="00D2024B"/>
                <w:p w14:paraId="520ED1C7" w14:textId="77777777" w:rsidR="004E129E" w:rsidRDefault="004E129E" w:rsidP="00D2024B"/>
                <w:p w14:paraId="1D929B62" w14:textId="77777777" w:rsidR="004E129E" w:rsidRDefault="004E129E" w:rsidP="00D2024B"/>
                <w:p w14:paraId="1C5FBB25" w14:textId="77777777" w:rsidR="004E129E" w:rsidRDefault="004E129E" w:rsidP="00D2024B"/>
                <w:p w14:paraId="1F9B4B4B" w14:textId="77777777" w:rsidR="004E129E" w:rsidRDefault="004E129E" w:rsidP="00D2024B"/>
                <w:p w14:paraId="23A42F59" w14:textId="77777777" w:rsidR="004E129E" w:rsidRDefault="004E129E" w:rsidP="00D2024B"/>
                <w:p w14:paraId="6CB93E86" w14:textId="77777777" w:rsidR="004E129E" w:rsidRDefault="004E129E" w:rsidP="00D2024B"/>
                <w:p w14:paraId="19A088AD" w14:textId="77777777" w:rsidR="004E129E" w:rsidRDefault="004E129E" w:rsidP="00D2024B"/>
                <w:p w14:paraId="3EA82133" w14:textId="77777777" w:rsidR="004E129E" w:rsidRDefault="004E129E" w:rsidP="00D2024B"/>
                <w:p w14:paraId="530E7EE3" w14:textId="77777777" w:rsidR="004E129E" w:rsidRDefault="004E129E" w:rsidP="00D2024B"/>
              </w:txbxContent>
            </v:textbox>
          </v:rect>
        </w:pict>
      </w:r>
      <w:r>
        <w:rPr>
          <w:rFonts w:ascii="Times New Roman" w:hAnsi="Times New Roman"/>
          <w:noProof/>
        </w:rPr>
        <w:pict w14:anchorId="4BEB9BC4">
          <v:rect id="Rectangle 43" o:spid="_x0000_s1028" style="position:absolute;left:0;text-align:left;margin-left:90pt;margin-top:81.95pt;width:261.75pt;height:118.7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">
            <v:textbox>
              <w:txbxContent>
                <w:p w14:paraId="5D57408A" w14:textId="77777777" w:rsidR="004E129E" w:rsidRDefault="004E129E" w:rsidP="00D2024B">
                  <w:pPr>
                    <w:rPr>
                      <w:b/>
                      <w:i/>
                      <w:sz w:val="27"/>
                    </w:rPr>
                  </w:pPr>
                  <w:r>
                    <w:rPr>
                      <w:b/>
                      <w:i/>
                      <w:sz w:val="27"/>
                    </w:rPr>
                    <w:t xml:space="preserve">       Integration Testing</w:t>
                  </w:r>
                </w:p>
                <w:p w14:paraId="7753CDF7" w14:textId="77777777" w:rsidR="004E129E" w:rsidRDefault="004E129E" w:rsidP="00D2024B">
                  <w:pPr>
                    <w:rPr>
                      <w:b/>
                      <w:i/>
                      <w:sz w:val="27"/>
                    </w:rPr>
                  </w:pPr>
                </w:p>
                <w:p w14:paraId="651162C8" w14:textId="77777777" w:rsidR="004E129E" w:rsidRDefault="004E129E" w:rsidP="00D2024B">
                  <w:pPr>
                    <w:rPr>
                      <w:b/>
                      <w:i/>
                      <w:sz w:val="27"/>
                    </w:rPr>
                  </w:pPr>
                </w:p>
                <w:p w14:paraId="67077BC7" w14:textId="77777777" w:rsidR="004E129E" w:rsidRDefault="004E129E" w:rsidP="00D2024B">
                  <w:pPr>
                    <w:rPr>
                      <w:b/>
                      <w:i/>
                      <w:sz w:val="27"/>
                    </w:rPr>
                  </w:pPr>
                </w:p>
                <w:p w14:paraId="25247B6E" w14:textId="77777777" w:rsidR="004E129E" w:rsidRDefault="004E129E" w:rsidP="00D2024B">
                  <w:pPr>
                    <w:rPr>
                      <w:b/>
                      <w:i/>
                      <w:sz w:val="27"/>
                    </w:rPr>
                  </w:pPr>
                </w:p>
                <w:p w14:paraId="039FE14A" w14:textId="77777777" w:rsidR="004E129E" w:rsidRDefault="004E129E" w:rsidP="00D2024B">
                  <w:pPr>
                    <w:rPr>
                      <w:b/>
                      <w:i/>
                      <w:sz w:val="27"/>
                    </w:rPr>
                  </w:pPr>
                </w:p>
                <w:p w14:paraId="27927B72" w14:textId="77777777" w:rsidR="004E129E" w:rsidRDefault="004E129E" w:rsidP="00D2024B">
                  <w:pPr>
                    <w:rPr>
                      <w:b/>
                      <w:i/>
                      <w:sz w:val="27"/>
                    </w:rPr>
                  </w:pPr>
                </w:p>
                <w:p w14:paraId="39969AA8" w14:textId="77777777" w:rsidR="004E129E" w:rsidRDefault="004E129E" w:rsidP="00D2024B">
                  <w:pPr>
                    <w:rPr>
                      <w:b/>
                      <w:i/>
                      <w:sz w:val="27"/>
                    </w:rPr>
                  </w:pPr>
                </w:p>
                <w:p w14:paraId="61B7FB7E" w14:textId="77777777" w:rsidR="004E129E" w:rsidRDefault="004E129E" w:rsidP="00D2024B">
                  <w:pPr>
                    <w:rPr>
                      <w:b/>
                      <w:i/>
                      <w:sz w:val="27"/>
                    </w:rPr>
                  </w:pPr>
                </w:p>
                <w:p w14:paraId="6A37F028" w14:textId="77777777" w:rsidR="004E129E" w:rsidRDefault="004E129E" w:rsidP="00D2024B">
                  <w:pPr>
                    <w:rPr>
                      <w:b/>
                      <w:i/>
                      <w:sz w:val="27"/>
                      <w:szCs w:val="27"/>
                    </w:rPr>
                  </w:pPr>
                  <w:r>
                    <w:rPr>
                      <w:b/>
                      <w:i/>
                      <w:sz w:val="27"/>
                      <w:szCs w:val="27"/>
                    </w:rPr>
                    <w:t xml:space="preserve"> Design </w:t>
                  </w:r>
                </w:p>
                <w:p w14:paraId="7F051122" w14:textId="77777777" w:rsidR="004E129E" w:rsidRDefault="004E129E" w:rsidP="00D2024B"/>
                <w:p w14:paraId="006F470F" w14:textId="77777777" w:rsidR="004E129E" w:rsidRDefault="004E129E" w:rsidP="00D2024B"/>
              </w:txbxContent>
            </v:textbox>
          </v:rect>
        </w:pict>
      </w:r>
      <w:r>
        <w:rPr>
          <w:rFonts w:ascii="Times New Roman" w:hAnsi="Times New Roman"/>
          <w:noProof/>
        </w:rPr>
        <w:pict w14:anchorId="28C39319">
          <v:rect id="Rectangle 42" o:spid="_x0000_s1029" style="position:absolute;left:0;text-align:left;margin-left:2in;margin-top:125.1pt;width:171pt;height:58.9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">
            <v:textbox>
              <w:txbxContent>
                <w:p w14:paraId="1C01250E" w14:textId="77777777" w:rsidR="004E129E" w:rsidRDefault="004E129E" w:rsidP="00D2024B">
                  <w:pPr>
                    <w:rPr>
                      <w:b/>
                      <w:i/>
                    </w:rPr>
                  </w:pPr>
                  <w:r>
                    <w:rPr>
                      <w:b/>
                      <w:i/>
                    </w:rPr>
                    <w:t>Validation testing</w:t>
                  </w:r>
                </w:p>
                <w:p w14:paraId="72F740C8" w14:textId="77777777" w:rsidR="004E129E" w:rsidRDefault="004E129E" w:rsidP="00D2024B">
                  <w:pPr>
                    <w:rPr>
                      <w:b/>
                      <w:i/>
                    </w:rPr>
                  </w:pPr>
                </w:p>
                <w:p w14:paraId="127D296D" w14:textId="77777777" w:rsidR="004E129E" w:rsidRDefault="004E129E" w:rsidP="00D2024B">
                  <w:pPr>
                    <w:rPr>
                      <w:b/>
                      <w:i/>
                    </w:rPr>
                  </w:pPr>
                </w:p>
                <w:p w14:paraId="66AAFC4F" w14:textId="77777777" w:rsidR="004E129E" w:rsidRDefault="004E129E" w:rsidP="00D2024B">
                  <w:r>
                    <w:rPr>
                      <w:b/>
                      <w:i/>
                    </w:rPr>
                    <w:t xml:space="preserve">                   Code</w:t>
                  </w:r>
                </w:p>
                <w:p w14:paraId="489E4801" w14:textId="77777777" w:rsidR="004E129E" w:rsidRDefault="004E129E" w:rsidP="00D2024B"/>
              </w:txbxContent>
            </v:textbox>
          </v:rect>
        </w:pict>
      </w:r>
      <w:r>
        <w:rPr>
          <w:rFonts w:ascii="Times New Roman" w:hAnsi="Times New Roman"/>
          <w:noProof/>
        </w:rPr>
        <w:pict w14:anchorId="71EEDCA1">
          <v:line id="Straight Connector 41" o:spid="_x0000_s1030" style="position:absolute;left:0;text-align:left;flip:y;z-index:251658752;visibility:visible" from="2in,125.1pt" to="315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"/>
        </w:pict>
      </w:r>
    </w:p>
    <w:p w14:paraId="4581EFBC" w14:textId="77777777" w:rsidR="00D2024B" w:rsidRPr="007E6EA8" w:rsidRDefault="00D2024B" w:rsidP="00D2024B">
      <w:pPr>
        <w:pStyle w:val="NormalWeb"/>
        <w:suppressAutoHyphens/>
        <w:spacing w:after="120" w:line="360" w:lineRule="auto"/>
        <w:ind w:left="0"/>
        <w:rPr>
          <w:lang w:eastAsia="zh-CN"/>
        </w:rPr>
      </w:pPr>
    </w:p>
    <w:p w14:paraId="24D6CD39" w14:textId="77777777" w:rsidR="00D2024B" w:rsidRPr="007E6EA8" w:rsidRDefault="00D2024B" w:rsidP="00D2024B">
      <w:pPr>
        <w:pStyle w:val="NormalWeb"/>
        <w:suppressAutoHyphens/>
        <w:spacing w:after="120" w:line="360" w:lineRule="auto"/>
        <w:ind w:left="0"/>
        <w:rPr>
          <w:lang w:eastAsia="zh-CN"/>
        </w:rPr>
      </w:pPr>
    </w:p>
    <w:p w14:paraId="5F8BD9F3" w14:textId="77777777" w:rsidR="00D2024B" w:rsidRPr="007E6EA8" w:rsidRDefault="00D2024B" w:rsidP="00D2024B">
      <w:pPr>
        <w:pStyle w:val="NormalWeb"/>
        <w:suppressAutoHyphens/>
        <w:spacing w:after="120" w:line="360" w:lineRule="auto"/>
        <w:ind w:left="0"/>
        <w:rPr>
          <w:lang w:eastAsia="zh-CN"/>
        </w:rPr>
      </w:pPr>
    </w:p>
    <w:p w14:paraId="13351BBE" w14:textId="77777777" w:rsidR="00D2024B" w:rsidRPr="007E6EA8" w:rsidRDefault="00D2024B" w:rsidP="00D2024B">
      <w:pPr>
        <w:pStyle w:val="NormalWeb"/>
        <w:suppressAutoHyphens/>
        <w:spacing w:after="120" w:line="360" w:lineRule="auto"/>
        <w:ind w:left="0"/>
        <w:rPr>
          <w:lang w:eastAsia="zh-CN"/>
        </w:rPr>
      </w:pPr>
    </w:p>
    <w:p w14:paraId="7776010A" w14:textId="77777777" w:rsidR="00D2024B" w:rsidRPr="007E6EA8" w:rsidRDefault="00D2024B" w:rsidP="00D2024B">
      <w:pPr>
        <w:pStyle w:val="NormalWeb"/>
        <w:suppressAutoHyphens/>
        <w:spacing w:after="120" w:line="360" w:lineRule="auto"/>
        <w:ind w:left="0"/>
        <w:rPr>
          <w:lang w:eastAsia="zh-CN"/>
        </w:rPr>
      </w:pPr>
    </w:p>
    <w:p w14:paraId="0512E59B" w14:textId="77777777" w:rsidR="00D2024B" w:rsidRPr="007E6EA8" w:rsidRDefault="00D2024B" w:rsidP="00D2024B">
      <w:pPr>
        <w:pStyle w:val="NormalWeb"/>
        <w:suppressAutoHyphens/>
        <w:spacing w:after="120" w:line="360" w:lineRule="auto"/>
        <w:ind w:left="0"/>
        <w:rPr>
          <w:lang w:eastAsia="zh-CN"/>
        </w:rPr>
      </w:pPr>
    </w:p>
    <w:p w14:paraId="40FF2048" w14:textId="77777777" w:rsidR="00D2024B" w:rsidRPr="007E6EA8" w:rsidRDefault="00D2024B" w:rsidP="00D2024B">
      <w:pPr>
        <w:pStyle w:val="NormalWeb"/>
        <w:suppressAutoHyphens/>
        <w:spacing w:after="120" w:line="360" w:lineRule="auto"/>
        <w:ind w:left="0"/>
        <w:rPr>
          <w:lang w:eastAsia="zh-CN"/>
        </w:rPr>
      </w:pPr>
    </w:p>
    <w:p w14:paraId="1686541C" w14:textId="77777777" w:rsidR="00D2024B" w:rsidRPr="007E6EA8" w:rsidRDefault="00D2024B" w:rsidP="00D2024B">
      <w:pPr>
        <w:pStyle w:val="NormalWeb"/>
        <w:suppressAutoHyphens/>
        <w:spacing w:after="120" w:line="360" w:lineRule="auto"/>
        <w:ind w:left="0"/>
        <w:rPr>
          <w:lang w:eastAsia="zh-CN"/>
        </w:rPr>
      </w:pPr>
    </w:p>
    <w:p w14:paraId="3A556381" w14:textId="77777777" w:rsidR="00D2024B" w:rsidRPr="007E6EA8" w:rsidRDefault="00D2024B" w:rsidP="00D2024B">
      <w:pPr>
        <w:spacing w:line="360" w:lineRule="auto"/>
        <w:rPr>
          <w:rFonts w:ascii="Times New Roman" w:hAnsi="Times New Roman"/>
          <w:sz w:val="24"/>
          <w:szCs w:val="24"/>
        </w:rPr>
      </w:pPr>
    </w:p>
    <w:p w14:paraId="78D72194" w14:textId="77777777" w:rsidR="001B6BEF" w:rsidRPr="007E6EA8" w:rsidRDefault="00202684" w:rsidP="00202684">
      <w:pPr>
        <w:spacing w:line="360" w:lineRule="auto"/>
        <w:rPr>
          <w:rFonts w:ascii="Times New Roman" w:hAnsi="Times New Roman"/>
          <w:sz w:val="24"/>
          <w:szCs w:val="24"/>
        </w:rPr>
      </w:pP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proofErr w:type="gramStart"/>
      <w:r w:rsidR="001B6BEF" w:rsidRPr="007E6EA8">
        <w:rPr>
          <w:rFonts w:ascii="Times New Roman" w:hAnsi="Times New Roman"/>
          <w:sz w:val="24"/>
          <w:szCs w:val="24"/>
        </w:rPr>
        <w:t>Fig :</w:t>
      </w:r>
      <w:proofErr w:type="gramEnd"/>
      <w:r w:rsidR="001B6BEF" w:rsidRPr="007E6EA8">
        <w:rPr>
          <w:rFonts w:ascii="Times New Roman" w:hAnsi="Times New Roman"/>
          <w:sz w:val="24"/>
          <w:szCs w:val="24"/>
        </w:rPr>
        <w:t xml:space="preserve"> Stages of Testing</w:t>
      </w:r>
    </w:p>
    <w:p w14:paraId="7030232C" w14:textId="77777777" w:rsidR="00611AF2" w:rsidRDefault="00611AF2" w:rsidP="00D2024B">
      <w:pPr>
        <w:spacing w:line="360" w:lineRule="auto"/>
        <w:jc w:val="both"/>
        <w:rPr>
          <w:rFonts w:ascii="Times New Roman" w:hAnsi="Times New Roman"/>
          <w:sz w:val="24"/>
          <w:szCs w:val="24"/>
        </w:rPr>
      </w:pPr>
    </w:p>
    <w:p w14:paraId="01C24B4B" w14:textId="77777777" w:rsidR="00611AF2" w:rsidRDefault="00611AF2" w:rsidP="00D2024B">
      <w:pPr>
        <w:spacing w:line="360" w:lineRule="auto"/>
        <w:jc w:val="both"/>
        <w:rPr>
          <w:rFonts w:ascii="Times New Roman" w:hAnsi="Times New Roman"/>
          <w:sz w:val="24"/>
          <w:szCs w:val="24"/>
        </w:rPr>
      </w:pPr>
    </w:p>
    <w:p w14:paraId="15CF3CEA" w14:textId="77777777" w:rsidR="00611AF2" w:rsidRDefault="00611AF2" w:rsidP="00D2024B">
      <w:pPr>
        <w:spacing w:line="360" w:lineRule="auto"/>
        <w:jc w:val="both"/>
        <w:rPr>
          <w:rFonts w:ascii="Times New Roman" w:hAnsi="Times New Roman"/>
          <w:sz w:val="24"/>
          <w:szCs w:val="24"/>
        </w:rPr>
      </w:pPr>
    </w:p>
    <w:p w14:paraId="4A60871F" w14:textId="77777777" w:rsidR="00611AF2" w:rsidRDefault="00611AF2" w:rsidP="00D2024B">
      <w:pPr>
        <w:spacing w:line="360" w:lineRule="auto"/>
        <w:jc w:val="both"/>
        <w:rPr>
          <w:rFonts w:ascii="Times New Roman" w:hAnsi="Times New Roman"/>
          <w:sz w:val="24"/>
          <w:szCs w:val="24"/>
        </w:rPr>
      </w:pPr>
    </w:p>
    <w:p w14:paraId="742C7DE2"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p>
    <w:p w14:paraId="69E64E32" w14:textId="77777777" w:rsidR="00872113" w:rsidRPr="007E6EA8" w:rsidRDefault="00872113" w:rsidP="00872113">
      <w:pPr>
        <w:spacing w:line="360" w:lineRule="auto"/>
        <w:rPr>
          <w:rFonts w:ascii="Times New Roman" w:hAnsi="Times New Roman"/>
          <w:sz w:val="24"/>
          <w:szCs w:val="24"/>
        </w:rPr>
      </w:pPr>
    </w:p>
    <w:p w14:paraId="4352C12F" w14:textId="77777777" w:rsidR="00B00E60" w:rsidRPr="007E6EA8" w:rsidRDefault="00B00E60" w:rsidP="00872113">
      <w:pPr>
        <w:spacing w:line="360" w:lineRule="auto"/>
        <w:rPr>
          <w:rFonts w:ascii="Times New Roman" w:hAnsi="Times New Roman"/>
          <w:sz w:val="24"/>
          <w:szCs w:val="24"/>
        </w:rPr>
      </w:pPr>
    </w:p>
    <w:p w14:paraId="58CA0CED" w14:textId="77777777" w:rsidR="00B00E60" w:rsidRPr="007E6EA8" w:rsidRDefault="00B00E60" w:rsidP="00872113">
      <w:pPr>
        <w:spacing w:line="360" w:lineRule="auto"/>
        <w:rPr>
          <w:rFonts w:ascii="Times New Roman" w:hAnsi="Times New Roman"/>
          <w:sz w:val="24"/>
          <w:szCs w:val="24"/>
        </w:rPr>
      </w:pPr>
    </w:p>
    <w:p w14:paraId="5A5ECCAB" w14:textId="77777777" w:rsidR="00B00E60" w:rsidRPr="007E6EA8" w:rsidRDefault="00B00E60" w:rsidP="00872113">
      <w:pPr>
        <w:spacing w:line="360" w:lineRule="auto"/>
        <w:rPr>
          <w:rFonts w:ascii="Times New Roman" w:hAnsi="Times New Roman"/>
          <w:sz w:val="24"/>
          <w:szCs w:val="24"/>
        </w:rPr>
      </w:pPr>
    </w:p>
    <w:p w14:paraId="01DE9D88" w14:textId="77777777" w:rsidR="00B00E60" w:rsidRPr="007E6EA8" w:rsidRDefault="00B00E60" w:rsidP="00872113">
      <w:pPr>
        <w:spacing w:line="360" w:lineRule="auto"/>
        <w:rPr>
          <w:rFonts w:ascii="Times New Roman" w:hAnsi="Times New Roman"/>
          <w:sz w:val="24"/>
          <w:szCs w:val="24"/>
        </w:rPr>
      </w:pPr>
    </w:p>
    <w:p w14:paraId="544E22FA" w14:textId="77777777" w:rsidR="00872113" w:rsidRPr="007E6EA8" w:rsidRDefault="00872113" w:rsidP="00872113">
      <w:pPr>
        <w:pStyle w:val="NormalWeb"/>
        <w:spacing w:after="0" w:line="360" w:lineRule="auto"/>
        <w:ind w:left="0"/>
        <w:jc w:val="center"/>
        <w:rPr>
          <w:rFonts w:eastAsia="Calibri"/>
          <w:b/>
          <w:sz w:val="28"/>
          <w:szCs w:val="28"/>
        </w:rPr>
      </w:pPr>
      <w:r w:rsidRPr="007E6EA8">
        <w:rPr>
          <w:rFonts w:eastAsia="Calibri"/>
          <w:b/>
          <w:sz w:val="28"/>
          <w:szCs w:val="28"/>
        </w:rPr>
        <w:t>CHAPTER 8</w:t>
      </w:r>
    </w:p>
    <w:p w14:paraId="54A0AFFB" w14:textId="77777777" w:rsidR="00775B6F" w:rsidRPr="007E6EA8" w:rsidRDefault="00775B6F" w:rsidP="00872113">
      <w:pPr>
        <w:pStyle w:val="NormalWeb"/>
        <w:spacing w:after="0" w:line="360" w:lineRule="auto"/>
        <w:ind w:left="0"/>
        <w:jc w:val="center"/>
        <w:rPr>
          <w:rFonts w:eastAsia="Calibri"/>
          <w:b/>
          <w:sz w:val="28"/>
          <w:szCs w:val="28"/>
        </w:rPr>
      </w:pPr>
    </w:p>
    <w:p w14:paraId="338C14E3" w14:textId="77777777" w:rsidR="00872113" w:rsidRPr="007E6EA8" w:rsidRDefault="00872113" w:rsidP="00872113">
      <w:pPr>
        <w:pStyle w:val="NormalWeb"/>
        <w:spacing w:after="0" w:line="360" w:lineRule="auto"/>
        <w:ind w:left="0"/>
        <w:jc w:val="center"/>
        <w:rPr>
          <w:rFonts w:eastAsia="Calibri"/>
          <w:sz w:val="28"/>
          <w:szCs w:val="28"/>
        </w:rPr>
      </w:pPr>
      <w:r w:rsidRPr="007E6EA8">
        <w:rPr>
          <w:rFonts w:eastAsia="Calibri"/>
          <w:b/>
          <w:sz w:val="28"/>
          <w:szCs w:val="28"/>
        </w:rPr>
        <w:t>IMPLEMENTATION AND EVALUATION</w:t>
      </w:r>
    </w:p>
    <w:p w14:paraId="200A271A" w14:textId="77777777" w:rsidR="00872113" w:rsidRPr="007E6EA8" w:rsidRDefault="00872113" w:rsidP="00872113">
      <w:pPr>
        <w:tabs>
          <w:tab w:val="left" w:pos="6246"/>
        </w:tabs>
        <w:spacing w:line="360" w:lineRule="auto"/>
        <w:rPr>
          <w:rFonts w:ascii="Times New Roman" w:hAnsi="Times New Roman"/>
          <w:sz w:val="24"/>
          <w:szCs w:val="24"/>
        </w:rPr>
      </w:pPr>
    </w:p>
    <w:p w14:paraId="408AD3BB" w14:textId="77777777" w:rsidR="00872113" w:rsidRPr="007E6EA8" w:rsidRDefault="00872113" w:rsidP="00872113">
      <w:pPr>
        <w:pStyle w:val="NormalWeb"/>
        <w:shd w:val="clear" w:color="auto" w:fill="FFFFFF"/>
        <w:spacing w:before="100" w:beforeAutospacing="1" w:after="100" w:afterAutospacing="1" w:line="360" w:lineRule="auto"/>
        <w:ind w:left="0"/>
        <w:jc w:val="both"/>
      </w:pPr>
      <w:r w:rsidRPr="007E6EA8">
        <w:t>An Implementation plan is a management tool for a specific policy measure, or package of measures, designed to assist agencies to manage and monitor implementation effectively.</w:t>
      </w:r>
    </w:p>
    <w:p w14:paraId="28E98B1F" w14:textId="77777777" w:rsidR="00872113" w:rsidRPr="007E6EA8" w:rsidRDefault="00872113" w:rsidP="00872113">
      <w:pPr>
        <w:pStyle w:val="NormalWeb"/>
        <w:shd w:val="clear" w:color="auto" w:fill="FFFFFF"/>
        <w:spacing w:before="100" w:beforeAutospacing="1" w:after="100" w:afterAutospacing="1" w:line="360" w:lineRule="auto"/>
        <w:ind w:left="0"/>
        <w:jc w:val="both"/>
      </w:pPr>
      <w:r w:rsidRPr="007E6EA8">
        <w:t>Implementation plans are intended to be scalable and flexible; reflecting the degree of urgency, innovation, complexity and/or sensitivity associated with the particular policy measure. Agencies are expected to exercise judgment in this area; however, the level of detail should be sufficient to enable the agency to effectively manage the implementation of a policy measure.</w:t>
      </w:r>
    </w:p>
    <w:p w14:paraId="228AE41A" w14:textId="77777777" w:rsidR="00872113" w:rsidRPr="007E6EA8" w:rsidRDefault="00872113" w:rsidP="00872113">
      <w:pPr>
        <w:pStyle w:val="NormalWeb"/>
        <w:shd w:val="clear" w:color="auto" w:fill="FFFFFF"/>
        <w:spacing w:before="100" w:beforeAutospacing="1" w:after="100" w:afterAutospacing="1" w:line="360" w:lineRule="auto"/>
        <w:ind w:left="0"/>
        <w:jc w:val="both"/>
      </w:pPr>
      <w:r w:rsidRPr="007E6EA8">
        <w:t>At a minimum, plans should reflect the standards outlined in the Guide to Preparing Implementation Plans.</w:t>
      </w:r>
    </w:p>
    <w:p w14:paraId="455D89FE" w14:textId="77777777" w:rsidR="00872113" w:rsidRPr="007E6EA8" w:rsidRDefault="00872113" w:rsidP="00872113">
      <w:pPr>
        <w:spacing w:line="360" w:lineRule="auto"/>
        <w:jc w:val="both"/>
        <w:rPr>
          <w:rFonts w:ascii="Times New Roman" w:hAnsi="Times New Roman"/>
          <w:sz w:val="24"/>
          <w:szCs w:val="24"/>
        </w:rPr>
      </w:pPr>
      <w:r w:rsidRPr="007E6EA8">
        <w:rPr>
          <w:rFonts w:ascii="Times New Roman" w:hAnsi="Times New Roman"/>
          <w:sz w:val="24"/>
          <w:szCs w:val="24"/>
        </w:rPr>
        <w:t xml:space="preserve">Implementation is the stage in the project where the theoretical design is turned into the working system and is giving confidence to the new system for the users i.e. will work efficiently and effectively. It involves careful planning, investigation of the current system and its constraints on implementation, design of method to achieve the </w:t>
      </w:r>
      <w:proofErr w:type="spellStart"/>
      <w:r w:rsidRPr="007E6EA8">
        <w:rPr>
          <w:rFonts w:ascii="Times New Roman" w:hAnsi="Times New Roman"/>
          <w:sz w:val="24"/>
          <w:szCs w:val="24"/>
        </w:rPr>
        <w:t>change over</w:t>
      </w:r>
      <w:proofErr w:type="spellEnd"/>
      <w:r w:rsidRPr="007E6EA8">
        <w:rPr>
          <w:rFonts w:ascii="Times New Roman" w:hAnsi="Times New Roman"/>
          <w:sz w:val="24"/>
          <w:szCs w:val="24"/>
        </w:rPr>
        <w:t xml:space="preserve">, an evaluation, of change over methods. A part from planning major task of preparing the implementation is education of users. The more complex system is implemented, the more involved will be the system analysis and design effort required just for implementation. An implementation coordinating committee based on policies of individual organization has been appointed. The implementation process begins with preparing a plan for the implementation for the system. According to this plan, the activities are to be carried </w:t>
      </w:r>
      <w:proofErr w:type="gramStart"/>
      <w:r w:rsidRPr="007E6EA8">
        <w:rPr>
          <w:rFonts w:ascii="Times New Roman" w:hAnsi="Times New Roman"/>
          <w:sz w:val="24"/>
          <w:szCs w:val="24"/>
        </w:rPr>
        <w:t>out</w:t>
      </w:r>
      <w:r w:rsidR="00352877">
        <w:rPr>
          <w:rFonts w:ascii="Times New Roman" w:hAnsi="Times New Roman"/>
          <w:sz w:val="24"/>
          <w:szCs w:val="24"/>
        </w:rPr>
        <w:t xml:space="preserve"> </w:t>
      </w:r>
      <w:r w:rsidRPr="007E6EA8">
        <w:rPr>
          <w:rFonts w:ascii="Times New Roman" w:hAnsi="Times New Roman"/>
          <w:sz w:val="24"/>
          <w:szCs w:val="24"/>
        </w:rPr>
        <w:t>,</w:t>
      </w:r>
      <w:proofErr w:type="gramEnd"/>
      <w:r w:rsidRPr="007E6EA8">
        <w:rPr>
          <w:rFonts w:ascii="Times New Roman" w:hAnsi="Times New Roman"/>
          <w:sz w:val="24"/>
          <w:szCs w:val="24"/>
        </w:rPr>
        <w:t xml:space="preserve"> discussions may regarding the equipment has to be acquired to implement the new system.</w:t>
      </w:r>
    </w:p>
    <w:p w14:paraId="3083B93B" w14:textId="77777777" w:rsidR="00872113" w:rsidRPr="007E6EA8" w:rsidRDefault="00872113" w:rsidP="00872113">
      <w:pPr>
        <w:spacing w:line="360" w:lineRule="auto"/>
        <w:jc w:val="both"/>
        <w:rPr>
          <w:rFonts w:ascii="Times New Roman" w:hAnsi="Times New Roman"/>
          <w:sz w:val="24"/>
          <w:szCs w:val="24"/>
        </w:rPr>
      </w:pPr>
      <w:r w:rsidRPr="007E6EA8">
        <w:rPr>
          <w:rFonts w:ascii="Times New Roman" w:hAnsi="Times New Roman"/>
          <w:sz w:val="24"/>
          <w:szCs w:val="24"/>
        </w:rPr>
        <w:t>Implementation is the final and important phase. The most critical stage is in achieving a successful new system and in giving the users confidence that the new system will work and be effective. The system can be implemented only after thorough testing is done and if it found to working according to the specification. This method also offers the greatest security since the old system can take over if the errors are found or inability to handle certain types of transaction while using the new system.</w:t>
      </w:r>
    </w:p>
    <w:p w14:paraId="4865CBBF" w14:textId="77777777" w:rsidR="00872113" w:rsidRPr="007E6EA8" w:rsidRDefault="00872113" w:rsidP="00872113">
      <w:pPr>
        <w:spacing w:line="360" w:lineRule="auto"/>
        <w:jc w:val="both"/>
        <w:rPr>
          <w:rFonts w:ascii="Times New Roman" w:hAnsi="Times New Roman"/>
          <w:sz w:val="24"/>
          <w:szCs w:val="24"/>
        </w:rPr>
      </w:pPr>
      <w:r w:rsidRPr="007E6EA8">
        <w:rPr>
          <w:rFonts w:ascii="Times New Roman" w:hAnsi="Times New Roman"/>
          <w:sz w:val="24"/>
          <w:szCs w:val="24"/>
        </w:rPr>
        <w:lastRenderedPageBreak/>
        <w:t xml:space="preserve">At the beginning of the development phase a preliminary implementation plan is created to schedule and manage the many different activities that must be integrated into plan. The implementation plan is updated throughout the development phase, culminating in a changeover plan for the operation phase. The major elements of implementation plan are test plan, training plan, equipment installation plan, and a conversion plan. </w:t>
      </w:r>
    </w:p>
    <w:p w14:paraId="04464AE3" w14:textId="77777777" w:rsidR="00872113" w:rsidRPr="007E6EA8" w:rsidRDefault="00872113" w:rsidP="00872113">
      <w:pPr>
        <w:spacing w:line="360" w:lineRule="auto"/>
        <w:jc w:val="both"/>
        <w:rPr>
          <w:rFonts w:ascii="Times New Roman" w:hAnsi="Times New Roman"/>
          <w:sz w:val="24"/>
          <w:szCs w:val="24"/>
        </w:rPr>
      </w:pPr>
    </w:p>
    <w:p w14:paraId="17B39A8B" w14:textId="77777777" w:rsidR="00872113" w:rsidRPr="007E6EA8" w:rsidRDefault="00872113" w:rsidP="00872113">
      <w:pPr>
        <w:pStyle w:val="NormalWeb"/>
        <w:spacing w:after="0" w:line="360" w:lineRule="auto"/>
        <w:ind w:left="0"/>
        <w:rPr>
          <w:rFonts w:eastAsia="Calibri"/>
          <w:b/>
        </w:rPr>
      </w:pPr>
      <w:r w:rsidRPr="007E6EA8">
        <w:rPr>
          <w:rFonts w:eastAsia="Calibri"/>
          <w:b/>
        </w:rPr>
        <w:t>8.1 IMPLEMENTATION AND OUTPUTS</w:t>
      </w:r>
    </w:p>
    <w:p w14:paraId="603C8330" w14:textId="77777777" w:rsidR="00872113" w:rsidRPr="007E6EA8" w:rsidRDefault="00872113" w:rsidP="00872113">
      <w:pPr>
        <w:pStyle w:val="NormalWeb"/>
        <w:spacing w:after="0" w:line="360" w:lineRule="auto"/>
        <w:ind w:left="0"/>
        <w:rPr>
          <w:rFonts w:eastAsia="Calibri"/>
          <w:u w:val="single"/>
        </w:rPr>
      </w:pPr>
    </w:p>
    <w:p w14:paraId="0C81A73A" w14:textId="77777777" w:rsidR="00872113" w:rsidRPr="007E6EA8" w:rsidRDefault="00872113" w:rsidP="00872113">
      <w:pPr>
        <w:pStyle w:val="NormalWeb"/>
        <w:spacing w:after="0" w:line="360" w:lineRule="auto"/>
        <w:ind w:left="0"/>
        <w:jc w:val="both"/>
        <w:rPr>
          <w:rFonts w:eastAsia="Calibri"/>
        </w:rPr>
      </w:pPr>
      <w:r w:rsidRPr="007E6EA8">
        <w:rPr>
          <w:rFonts w:eastAsia="Calibri"/>
        </w:rPr>
        <w:t xml:space="preserve">A crucial phase in the system development life cycle is the successful implementation of the new system design. Implementation simply means converting a new system design into operation. Implementation phase is used to translate the design phase into programming constructs. actual implementation of the project is done or we can say that in this phase we develop all the aspect of the project. In this phase the programmer also does user documentation of the project.   </w:t>
      </w:r>
    </w:p>
    <w:p w14:paraId="64F906ED" w14:textId="77777777" w:rsidR="00872113" w:rsidRPr="007E6EA8" w:rsidRDefault="00872113" w:rsidP="00872113">
      <w:pPr>
        <w:pStyle w:val="NormalWeb"/>
        <w:spacing w:after="0" w:line="360" w:lineRule="auto"/>
        <w:ind w:left="0"/>
        <w:jc w:val="both"/>
        <w:rPr>
          <w:rFonts w:eastAsia="Calibri"/>
        </w:rPr>
      </w:pPr>
    </w:p>
    <w:p w14:paraId="408BAE67" w14:textId="77777777" w:rsidR="00872113" w:rsidRPr="007E6EA8" w:rsidRDefault="00872113" w:rsidP="00872113">
      <w:pPr>
        <w:pStyle w:val="NormalWeb"/>
        <w:spacing w:after="0" w:line="360" w:lineRule="auto"/>
        <w:ind w:left="0"/>
        <w:jc w:val="both"/>
      </w:pPr>
      <w:r w:rsidRPr="007E6EA8">
        <w:rPr>
          <w:rStyle w:val="Strong"/>
        </w:rPr>
        <w:t>Implementation Phases: - These are the following implementation different phases.</w:t>
      </w:r>
    </w:p>
    <w:p w14:paraId="49AE8C5F" w14:textId="77777777" w:rsidR="00872113" w:rsidRPr="007E6EA8" w:rsidRDefault="00872113" w:rsidP="00872113">
      <w:pPr>
        <w:pStyle w:val="NormalWeb"/>
        <w:spacing w:after="0" w:line="360" w:lineRule="auto"/>
        <w:ind w:left="0"/>
        <w:jc w:val="both"/>
      </w:pPr>
      <w:r w:rsidRPr="007E6EA8">
        <w:t xml:space="preserve">Phase 1: </w:t>
      </w:r>
      <w:proofErr w:type="gramStart"/>
      <w:r w:rsidRPr="007E6EA8">
        <w:t>-  During</w:t>
      </w:r>
      <w:proofErr w:type="gramEnd"/>
      <w:r w:rsidRPr="007E6EA8">
        <w:t xml:space="preserve"> this phase, the project water quality goals and plant capacity are set. Then, with assistance from membrane manufacturers and specialty consultants, a critique of various technologies is conducted to assess feasibility and cost-effectiveness of membrane options. Many utilities can complete this phase with their own staff. It is crucial to give a “yes” or “no” to membranes in this phase. Remember, membranes may not be the best option for all types of waters and in every application.</w:t>
      </w:r>
    </w:p>
    <w:p w14:paraId="484BE204" w14:textId="77777777" w:rsidR="00872113" w:rsidRPr="007E6EA8" w:rsidRDefault="00872113" w:rsidP="00872113">
      <w:pPr>
        <w:pStyle w:val="NormalWeb"/>
        <w:spacing w:after="0" w:line="360" w:lineRule="auto"/>
        <w:ind w:left="0"/>
        <w:jc w:val="both"/>
      </w:pPr>
    </w:p>
    <w:p w14:paraId="222A9490" w14:textId="77777777" w:rsidR="00872113" w:rsidRPr="007E6EA8" w:rsidRDefault="00872113" w:rsidP="00872113">
      <w:pPr>
        <w:pStyle w:val="NormalWeb"/>
        <w:spacing w:after="0" w:line="360" w:lineRule="auto"/>
        <w:ind w:left="0"/>
        <w:jc w:val="both"/>
      </w:pPr>
      <w:r w:rsidRPr="007E6EA8">
        <w:t xml:space="preserve">Phase 2: - In this phase, advice from a specialized consultant is a must. This is when layouts and conceptual design are done to evaluate membrane options. This is also the last practical and cost-effective phase where you can go back to the feasibility study if the membrane is not found to be the best alternative. Detailed water quality investigation and sometimes piloting is done in this phase to verify membrane applicability and type of systems to use, as well as setting design parameters for the next phase. Depending on the piloting requirements and periods, this phase could take as little as two or three months to more than a year; if seasonal, water quality changes are substantial. If a pilot study is required, a detailed test protocol should be prepared to not only evaluate various manufacturers but also as a basis for operations and maintenance (O&amp;M) cost evaluation. It is highly recommended to prepare this </w:t>
      </w:r>
      <w:r w:rsidRPr="007E6EA8">
        <w:lastRenderedPageBreak/>
        <w:t>test protocol with guidance from the permitting agencies and make them a part of the decision process.</w:t>
      </w:r>
    </w:p>
    <w:p w14:paraId="56921B5F" w14:textId="77777777" w:rsidR="00872113" w:rsidRPr="007E6EA8" w:rsidRDefault="00872113" w:rsidP="00872113">
      <w:pPr>
        <w:pStyle w:val="NormalWeb"/>
        <w:spacing w:after="0" w:line="360" w:lineRule="auto"/>
        <w:ind w:left="0"/>
        <w:jc w:val="both"/>
      </w:pPr>
      <w:r w:rsidRPr="007E6EA8">
        <w:t>The conclusion of Phase 2 should determine what type of membrane to use and the membrane manufacturer. If manufacturers were invited to pilot test, you must ensure that they are being evaluated in a fair and open environment. Test protocol is the key evaluation tool. It is also recommended to get them involved early in the draft test protocol so there are no surprises.</w:t>
      </w:r>
    </w:p>
    <w:p w14:paraId="3E30FB28" w14:textId="77777777" w:rsidR="00872113" w:rsidRPr="007E6EA8" w:rsidRDefault="00872113" w:rsidP="00872113">
      <w:pPr>
        <w:pStyle w:val="NormalWeb"/>
        <w:spacing w:after="0" w:line="360" w:lineRule="auto"/>
        <w:ind w:left="0"/>
        <w:jc w:val="both"/>
      </w:pPr>
    </w:p>
    <w:p w14:paraId="781FF9BB" w14:textId="77777777" w:rsidR="00872113" w:rsidRPr="007E6EA8" w:rsidRDefault="00872113" w:rsidP="00872113">
      <w:pPr>
        <w:pStyle w:val="NormalWeb"/>
        <w:spacing w:after="0" w:line="360" w:lineRule="auto"/>
        <w:ind w:left="0"/>
        <w:jc w:val="both"/>
      </w:pPr>
      <w:r w:rsidRPr="007E6EA8">
        <w:t xml:space="preserve">Phase 3: </w:t>
      </w:r>
      <w:proofErr w:type="gramStart"/>
      <w:r w:rsidRPr="007E6EA8">
        <w:t>-  Before</w:t>
      </w:r>
      <w:proofErr w:type="gramEnd"/>
      <w:r w:rsidRPr="007E6EA8">
        <w:t xml:space="preserve"> starting Phase 3, all design parameters, plant capacity, reliability and redundancy factors, stand-by provisions, temperature and water quality considerations must be established. They will then become the design basis for the specialty consultant. Phase 3 is essentially when the local engineers working with the specialty consultants to perform detail designs and preparing the bidding documents while the local engineer is focusing on the site work, building, incoming power, etc. The specialty consultant is doing detail design and layout for the process equipment and setting the bidding requirements for the membrane system.</w:t>
      </w:r>
    </w:p>
    <w:p w14:paraId="7DBC70B8" w14:textId="77777777" w:rsidR="00872113" w:rsidRPr="007E6EA8" w:rsidRDefault="00872113" w:rsidP="00872113">
      <w:pPr>
        <w:pStyle w:val="NormalWeb"/>
        <w:spacing w:after="0" w:line="360" w:lineRule="auto"/>
        <w:ind w:left="0"/>
        <w:jc w:val="both"/>
      </w:pPr>
      <w:r w:rsidRPr="007E6EA8">
        <w:t>Depending on the project schedule and local requirements, typically three major submittals are prepared: 20% to 30%, 60% to 70% and 100% design.</w:t>
      </w:r>
    </w:p>
    <w:p w14:paraId="413D315D" w14:textId="77777777" w:rsidR="00872113" w:rsidRPr="007E6EA8" w:rsidRDefault="00872113" w:rsidP="00872113">
      <w:pPr>
        <w:pStyle w:val="NormalWeb"/>
        <w:spacing w:after="0" w:line="360" w:lineRule="auto"/>
        <w:ind w:left="0"/>
        <w:jc w:val="both"/>
      </w:pPr>
      <w:r w:rsidRPr="007E6EA8">
        <w:t>It is critical to establish the type of procurement and short list manufacturers, and identify all key process needs during the 20% to 30% phase. Even with the same membrane technology, the system layout, process needs and power/chemical requirements are very different.</w:t>
      </w:r>
    </w:p>
    <w:p w14:paraId="639B93A0" w14:textId="77777777" w:rsidR="00872113" w:rsidRPr="007E6EA8" w:rsidRDefault="00872113" w:rsidP="00872113">
      <w:pPr>
        <w:pStyle w:val="NormalWeb"/>
        <w:spacing w:after="0" w:line="360" w:lineRule="auto"/>
        <w:ind w:left="0"/>
        <w:jc w:val="both"/>
      </w:pPr>
    </w:p>
    <w:p w14:paraId="627B4EF8" w14:textId="77777777" w:rsidR="00872113" w:rsidRPr="007E6EA8" w:rsidRDefault="00872113" w:rsidP="00872113">
      <w:pPr>
        <w:pStyle w:val="NormalWeb"/>
        <w:spacing w:after="0" w:line="360" w:lineRule="auto"/>
        <w:ind w:left="0"/>
        <w:jc w:val="both"/>
      </w:pPr>
      <w:r w:rsidRPr="007E6EA8">
        <w:t xml:space="preserve">Phase 4: </w:t>
      </w:r>
      <w:proofErr w:type="gramStart"/>
      <w:r w:rsidRPr="007E6EA8">
        <w:t>-  This</w:t>
      </w:r>
      <w:proofErr w:type="gramEnd"/>
      <w:r w:rsidRPr="007E6EA8">
        <w:t xml:space="preserve"> phase is the most complex phase in membrane system implementation. There are many different methods and ways of bidding membrane systems, each with its own advantages/disadvantages.</w:t>
      </w:r>
    </w:p>
    <w:p w14:paraId="2F9164E0" w14:textId="77777777" w:rsidR="00872113" w:rsidRPr="007E6EA8" w:rsidRDefault="00872113" w:rsidP="00872113">
      <w:pPr>
        <w:pStyle w:val="NormalWeb"/>
        <w:spacing w:after="0" w:line="360" w:lineRule="auto"/>
        <w:ind w:left="0"/>
        <w:jc w:val="both"/>
      </w:pPr>
    </w:p>
    <w:p w14:paraId="77D7A49D" w14:textId="77777777" w:rsidR="00872113" w:rsidRPr="007E6EA8" w:rsidRDefault="00872113" w:rsidP="00872113">
      <w:pPr>
        <w:pStyle w:val="NormalWeb"/>
        <w:spacing w:after="0" w:line="360" w:lineRule="auto"/>
        <w:ind w:left="0"/>
        <w:jc w:val="both"/>
      </w:pPr>
      <w:r w:rsidRPr="007E6EA8">
        <w:t xml:space="preserve">Phase 5: </w:t>
      </w:r>
      <w:proofErr w:type="gramStart"/>
      <w:r w:rsidRPr="007E6EA8">
        <w:t>-  The</w:t>
      </w:r>
      <w:proofErr w:type="gramEnd"/>
      <w:r w:rsidRPr="007E6EA8">
        <w:t xml:space="preserve"> success and smoothness of Phase 5 depends on phases 3 and 4. The single most important factor becomes how detailed the bid document is and who is responsible for what material and equipment, as well as testing and guarantees.</w:t>
      </w:r>
    </w:p>
    <w:p w14:paraId="26D30091" w14:textId="77777777" w:rsidR="00872113" w:rsidRPr="007E6EA8" w:rsidRDefault="00872113" w:rsidP="00872113">
      <w:pPr>
        <w:pStyle w:val="NormalWeb"/>
        <w:spacing w:after="0" w:line="360" w:lineRule="auto"/>
        <w:ind w:left="0"/>
        <w:jc w:val="both"/>
      </w:pPr>
    </w:p>
    <w:p w14:paraId="07C972F3" w14:textId="77777777" w:rsidR="00872113" w:rsidRPr="007E6EA8" w:rsidRDefault="00872113" w:rsidP="00872113">
      <w:pPr>
        <w:pStyle w:val="NormalWeb"/>
        <w:spacing w:after="0" w:line="360" w:lineRule="auto"/>
        <w:ind w:left="0"/>
        <w:jc w:val="both"/>
      </w:pPr>
      <w:r w:rsidRPr="007E6EA8">
        <w:t>Phases 6 and 7: - Typically, each entity performs its own function in phases 6 and 7, except the overall controls, for which one entity should be taking charge.</w:t>
      </w:r>
    </w:p>
    <w:p w14:paraId="564B9790" w14:textId="77777777" w:rsidR="00872113" w:rsidRPr="007E6EA8" w:rsidRDefault="00872113" w:rsidP="00872113">
      <w:pPr>
        <w:pStyle w:val="NormalWeb"/>
        <w:spacing w:after="0" w:line="360" w:lineRule="auto"/>
        <w:ind w:left="0"/>
        <w:jc w:val="both"/>
      </w:pPr>
    </w:p>
    <w:p w14:paraId="2D024D80" w14:textId="77777777" w:rsidR="00872113" w:rsidRPr="007E6EA8" w:rsidRDefault="00872113" w:rsidP="00872113">
      <w:pPr>
        <w:pStyle w:val="NormalWeb"/>
        <w:spacing w:after="0" w:line="360" w:lineRule="auto"/>
        <w:ind w:left="0"/>
        <w:jc w:val="both"/>
        <w:rPr>
          <w:rStyle w:val="Heading2Char"/>
          <w:rFonts w:ascii="Times New Roman" w:hAnsi="Times New Roman" w:cs="Times New Roman"/>
          <w:b/>
          <w:bCs/>
        </w:rPr>
      </w:pPr>
      <w:r w:rsidRPr="007E6EA8">
        <w:lastRenderedPageBreak/>
        <w:t>Phase 8: - This phase is preparing as- built, final O&amp;M manuals and each entity completing its punch lists. The specialty consultant can be of great assistance to compile all O&amp;M and shop drawings and provide a comprehensive operator training on the overall plant process, while each supplier provides training of individual components.</w:t>
      </w:r>
      <w:bookmarkStart w:id="0" w:name="_Toc293006003"/>
    </w:p>
    <w:p w14:paraId="4C63E757" w14:textId="77777777" w:rsidR="00872113" w:rsidRPr="007E6EA8" w:rsidRDefault="00872113" w:rsidP="00872113">
      <w:pPr>
        <w:spacing w:after="0" w:line="360" w:lineRule="auto"/>
        <w:jc w:val="both"/>
        <w:rPr>
          <w:rStyle w:val="Heading2Char"/>
          <w:rFonts w:ascii="Times New Roman" w:eastAsia="Calibri" w:hAnsi="Times New Roman" w:cs="Times New Roman"/>
          <w:b/>
        </w:rPr>
      </w:pPr>
    </w:p>
    <w:p w14:paraId="2FAEC528" w14:textId="77777777" w:rsidR="00872113" w:rsidRPr="007E6EA8" w:rsidRDefault="00872113" w:rsidP="00872113">
      <w:pPr>
        <w:spacing w:after="0" w:line="360" w:lineRule="auto"/>
        <w:jc w:val="both"/>
        <w:rPr>
          <w:rFonts w:ascii="Times New Roman" w:hAnsi="Times New Roman"/>
        </w:rPr>
      </w:pPr>
      <w:r w:rsidRPr="007E6EA8">
        <w:rPr>
          <w:rStyle w:val="Heading2Char"/>
          <w:rFonts w:ascii="Times New Roman" w:eastAsia="Calibri" w:hAnsi="Times New Roman" w:cs="Times New Roman"/>
          <w:color w:val="auto"/>
        </w:rPr>
        <w:t xml:space="preserve">Post </w:t>
      </w:r>
      <w:proofErr w:type="gramStart"/>
      <w:r w:rsidRPr="007E6EA8">
        <w:rPr>
          <w:rStyle w:val="Heading2Char"/>
          <w:rFonts w:ascii="Times New Roman" w:eastAsia="Calibri" w:hAnsi="Times New Roman" w:cs="Times New Roman"/>
          <w:color w:val="auto"/>
        </w:rPr>
        <w:t>implementation</w:t>
      </w:r>
      <w:bookmarkEnd w:id="0"/>
      <w:r w:rsidRPr="007E6EA8">
        <w:rPr>
          <w:rFonts w:ascii="Times New Roman" w:hAnsi="Times New Roman"/>
          <w:sz w:val="24"/>
          <w:szCs w:val="24"/>
        </w:rPr>
        <w:t>:-</w:t>
      </w:r>
      <w:proofErr w:type="gramEnd"/>
    </w:p>
    <w:p w14:paraId="5ECE4D1F" w14:textId="77777777" w:rsidR="00872113" w:rsidRPr="007E6EA8" w:rsidRDefault="00872113" w:rsidP="00872113">
      <w:pPr>
        <w:spacing w:after="0" w:line="360" w:lineRule="auto"/>
        <w:jc w:val="both"/>
        <w:rPr>
          <w:rFonts w:ascii="Times New Roman" w:hAnsi="Times New Roman"/>
          <w:sz w:val="24"/>
          <w:szCs w:val="24"/>
        </w:rPr>
      </w:pPr>
      <w:r w:rsidRPr="007E6EA8">
        <w:rPr>
          <w:rFonts w:ascii="Times New Roman" w:hAnsi="Times New Roman"/>
          <w:sz w:val="24"/>
          <w:szCs w:val="24"/>
        </w:rPr>
        <w:t>A Post-Implementation Review (PIR) is an assessment and review of the completed working solution. It will be performed after a period of live running, sometime after the project is completed.</w:t>
      </w:r>
    </w:p>
    <w:p w14:paraId="2B7183F1" w14:textId="77777777" w:rsidR="00872113" w:rsidRPr="007E6EA8" w:rsidRDefault="00872113" w:rsidP="00872113">
      <w:pPr>
        <w:pStyle w:val="NormalWeb"/>
        <w:spacing w:after="0" w:line="360" w:lineRule="auto"/>
        <w:ind w:left="0"/>
        <w:jc w:val="both"/>
      </w:pPr>
      <w:r w:rsidRPr="007E6EA8">
        <w:t>There are three purposes for a Post-Implementation Review:</w:t>
      </w:r>
    </w:p>
    <w:p w14:paraId="3CDF7AAF" w14:textId="77777777" w:rsidR="00872113" w:rsidRPr="007E6EA8" w:rsidRDefault="00872113" w:rsidP="00872113">
      <w:pPr>
        <w:numPr>
          <w:ilvl w:val="0"/>
          <w:numId w:val="35"/>
        </w:numPr>
        <w:spacing w:after="0" w:line="360" w:lineRule="auto"/>
        <w:ind w:left="0" w:firstLine="0"/>
        <w:jc w:val="both"/>
        <w:rPr>
          <w:rFonts w:ascii="Times New Roman" w:hAnsi="Times New Roman"/>
          <w:sz w:val="24"/>
          <w:szCs w:val="24"/>
        </w:rPr>
      </w:pPr>
      <w:r w:rsidRPr="007E6EA8">
        <w:rPr>
          <w:rFonts w:ascii="Times New Roman" w:hAnsi="Times New Roman"/>
          <w:sz w:val="24"/>
          <w:szCs w:val="24"/>
        </w:rPr>
        <w:t>To ascertain the degree of success from the project, in particular, the extent to which it met its objectives, delivered planned levels of benefit, and addressed the specific requirements as originally defined.</w:t>
      </w:r>
    </w:p>
    <w:p w14:paraId="64726603" w14:textId="77777777" w:rsidR="00872113" w:rsidRPr="007E6EA8" w:rsidRDefault="00872113" w:rsidP="00872113">
      <w:pPr>
        <w:numPr>
          <w:ilvl w:val="0"/>
          <w:numId w:val="35"/>
        </w:numPr>
        <w:spacing w:after="0" w:line="360" w:lineRule="auto"/>
        <w:ind w:left="0" w:firstLine="0"/>
        <w:jc w:val="both"/>
        <w:rPr>
          <w:rFonts w:ascii="Times New Roman" w:hAnsi="Times New Roman"/>
          <w:sz w:val="24"/>
          <w:szCs w:val="24"/>
        </w:rPr>
      </w:pPr>
      <w:r w:rsidRPr="007E6EA8">
        <w:rPr>
          <w:rFonts w:ascii="Times New Roman" w:hAnsi="Times New Roman"/>
          <w:sz w:val="24"/>
          <w:szCs w:val="24"/>
        </w:rPr>
        <w:t>To examine the efficacy of all elements of the working business solution to see if further improvements can be made to optimize the benefit delivered.</w:t>
      </w:r>
    </w:p>
    <w:p w14:paraId="13C06426" w14:textId="77777777" w:rsidR="00872113" w:rsidRPr="007E6EA8" w:rsidRDefault="00872113" w:rsidP="00872113">
      <w:pPr>
        <w:numPr>
          <w:ilvl w:val="0"/>
          <w:numId w:val="35"/>
        </w:numPr>
        <w:spacing w:after="0" w:line="360" w:lineRule="auto"/>
        <w:ind w:left="0" w:firstLine="0"/>
        <w:jc w:val="both"/>
        <w:rPr>
          <w:rFonts w:ascii="Times New Roman" w:hAnsi="Times New Roman"/>
          <w:sz w:val="24"/>
          <w:szCs w:val="24"/>
        </w:rPr>
      </w:pPr>
      <w:r w:rsidRPr="007E6EA8">
        <w:rPr>
          <w:rFonts w:ascii="Times New Roman" w:hAnsi="Times New Roman"/>
          <w:sz w:val="24"/>
          <w:szCs w:val="24"/>
        </w:rPr>
        <w:t>To learn lessons from this project, lessons which can be used by the team members and by the organization to improve future project work and solutions.</w:t>
      </w:r>
    </w:p>
    <w:p w14:paraId="56CEBE3A" w14:textId="77777777" w:rsidR="00872113" w:rsidRPr="007E6EA8" w:rsidRDefault="00872113" w:rsidP="00872113">
      <w:pPr>
        <w:pStyle w:val="NormalWeb"/>
        <w:spacing w:after="0" w:line="360" w:lineRule="auto"/>
        <w:ind w:left="0"/>
        <w:jc w:val="both"/>
      </w:pPr>
      <w:r w:rsidRPr="007E6EA8">
        <w:t>In some cases, the first of these objectives can be a contractual issue. Where that is the case, it may be safer to run separate reviews - one focused on contractual compliance and the other seeking to derive further benefit from a no-blame review.</w:t>
      </w:r>
    </w:p>
    <w:p w14:paraId="5464884B" w14:textId="77777777" w:rsidR="00872113" w:rsidRPr="007E6EA8" w:rsidRDefault="00872113" w:rsidP="00872113">
      <w:pPr>
        <w:pStyle w:val="NormalWeb"/>
        <w:spacing w:after="0" w:line="360" w:lineRule="auto"/>
        <w:ind w:left="0"/>
        <w:jc w:val="both"/>
      </w:pPr>
      <w:r w:rsidRPr="007E6EA8">
        <w:t> </w:t>
      </w:r>
      <w:bookmarkStart w:id="1" w:name="_Toc293006004"/>
    </w:p>
    <w:bookmarkEnd w:id="1"/>
    <w:p w14:paraId="2FCD7B31" w14:textId="77777777" w:rsidR="00872113" w:rsidRPr="007E6EA8" w:rsidRDefault="00872113" w:rsidP="00872113">
      <w:pPr>
        <w:spacing w:line="360" w:lineRule="auto"/>
        <w:rPr>
          <w:rFonts w:ascii="Times New Roman" w:hAnsi="Times New Roman"/>
          <w:sz w:val="24"/>
          <w:szCs w:val="24"/>
        </w:rPr>
      </w:pPr>
      <w:r w:rsidRPr="007E6EA8">
        <w:rPr>
          <w:rFonts w:ascii="Times New Roman" w:hAnsi="Times New Roman"/>
          <w:sz w:val="24"/>
          <w:szCs w:val="24"/>
        </w:rPr>
        <w:t xml:space="preserve">  TYPES OF </w:t>
      </w:r>
      <w:proofErr w:type="gramStart"/>
      <w:r w:rsidRPr="007E6EA8">
        <w:rPr>
          <w:rFonts w:ascii="Times New Roman" w:hAnsi="Times New Roman"/>
          <w:sz w:val="24"/>
          <w:szCs w:val="24"/>
        </w:rPr>
        <w:t>IMPLEMENTATION</w:t>
      </w:r>
      <w:proofErr w:type="gramEnd"/>
    </w:p>
    <w:p w14:paraId="78FBC763" w14:textId="77777777" w:rsidR="00872113" w:rsidRPr="007E6EA8" w:rsidRDefault="00872113" w:rsidP="00872113">
      <w:pPr>
        <w:numPr>
          <w:ilvl w:val="0"/>
          <w:numId w:val="36"/>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Implementation of a computer system to replace a manual system.</w:t>
      </w:r>
    </w:p>
    <w:p w14:paraId="6E1D10D5" w14:textId="77777777" w:rsidR="00872113" w:rsidRPr="007E6EA8" w:rsidRDefault="00872113" w:rsidP="00872113">
      <w:pPr>
        <w:numPr>
          <w:ilvl w:val="0"/>
          <w:numId w:val="36"/>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Implementation of a new computer system to replace an existing system.</w:t>
      </w:r>
    </w:p>
    <w:p w14:paraId="6C1B9C8F" w14:textId="77777777" w:rsidR="00872113" w:rsidRPr="007E6EA8" w:rsidRDefault="00872113" w:rsidP="00872113">
      <w:pPr>
        <w:numPr>
          <w:ilvl w:val="0"/>
          <w:numId w:val="36"/>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Implementation of a modified application to replace an existing one, using the same computer.</w:t>
      </w:r>
    </w:p>
    <w:p w14:paraId="7A520A6A" w14:textId="77777777" w:rsidR="00872113" w:rsidRPr="007E6EA8" w:rsidRDefault="00872113" w:rsidP="00872113">
      <w:pPr>
        <w:spacing w:line="360" w:lineRule="auto"/>
        <w:jc w:val="both"/>
        <w:rPr>
          <w:rFonts w:ascii="Times New Roman" w:hAnsi="Times New Roman"/>
          <w:sz w:val="24"/>
          <w:szCs w:val="24"/>
        </w:rPr>
      </w:pPr>
      <w:r w:rsidRPr="007E6EA8">
        <w:rPr>
          <w:rFonts w:ascii="Times New Roman" w:hAnsi="Times New Roman"/>
          <w:sz w:val="24"/>
          <w:szCs w:val="24"/>
        </w:rPr>
        <w:t>Successful implementation may not guarantee improvement in the organization using the new system, but improper installation will prevent it. It has been observed that even the best system cannot show good result if the analysts managing the implementation do not attend to every important detail. This is an area where the systems analysts need to work with utmost care.</w:t>
      </w:r>
    </w:p>
    <w:p w14:paraId="38667713" w14:textId="77777777" w:rsidR="00872113" w:rsidRPr="007E6EA8" w:rsidRDefault="00872113" w:rsidP="00872113">
      <w:pPr>
        <w:spacing w:line="360" w:lineRule="auto"/>
        <w:jc w:val="both"/>
        <w:rPr>
          <w:rFonts w:ascii="Times New Roman" w:hAnsi="Times New Roman"/>
          <w:b/>
          <w:sz w:val="24"/>
          <w:szCs w:val="24"/>
        </w:rPr>
      </w:pPr>
    </w:p>
    <w:p w14:paraId="4DF2E367" w14:textId="77777777" w:rsidR="00872113" w:rsidRPr="007E6EA8" w:rsidRDefault="00872113" w:rsidP="00872113">
      <w:pPr>
        <w:spacing w:line="360" w:lineRule="auto"/>
        <w:jc w:val="both"/>
        <w:rPr>
          <w:rFonts w:ascii="Times New Roman" w:hAnsi="Times New Roman"/>
          <w:b/>
          <w:sz w:val="24"/>
          <w:szCs w:val="24"/>
        </w:rPr>
      </w:pPr>
      <w:r w:rsidRPr="007E6EA8">
        <w:rPr>
          <w:rFonts w:ascii="Times New Roman" w:hAnsi="Times New Roman"/>
          <w:b/>
          <w:sz w:val="24"/>
          <w:szCs w:val="24"/>
        </w:rPr>
        <w:lastRenderedPageBreak/>
        <w:t>8.2 MAINTENANCE</w:t>
      </w:r>
    </w:p>
    <w:p w14:paraId="7A0AB58A" w14:textId="77777777" w:rsidR="00872113" w:rsidRPr="007E6EA8" w:rsidRDefault="00872113" w:rsidP="00872113">
      <w:pPr>
        <w:spacing w:line="360" w:lineRule="auto"/>
        <w:rPr>
          <w:rFonts w:ascii="Times New Roman" w:hAnsi="Times New Roman"/>
          <w:sz w:val="24"/>
          <w:szCs w:val="24"/>
        </w:rPr>
      </w:pPr>
      <w:r w:rsidRPr="007E6EA8">
        <w:rPr>
          <w:rFonts w:ascii="Times New Roman" w:hAnsi="Times New Roman"/>
          <w:sz w:val="24"/>
          <w:szCs w:val="24"/>
        </w:rPr>
        <w:t>Once the website is launched, it enters the maintenance phase. All systems need maintenance. Maintenance is required because there are often some residual errors remaining in the system that must be removed as they are discovered. Maintenance involves understanding the effects of the change, making the changes to both the code and the documents, testing the new parts and retesting the old parts that were not changed. Maintenance is mainly of two types:</w:t>
      </w:r>
    </w:p>
    <w:p w14:paraId="07E36825" w14:textId="77777777" w:rsidR="00872113" w:rsidRPr="007E6EA8" w:rsidRDefault="00872113" w:rsidP="00872113">
      <w:pPr>
        <w:tabs>
          <w:tab w:val="left" w:pos="2475"/>
        </w:tabs>
        <w:spacing w:line="360" w:lineRule="auto"/>
        <w:rPr>
          <w:rFonts w:ascii="Times New Roman" w:hAnsi="Times New Roman"/>
          <w:sz w:val="24"/>
          <w:szCs w:val="24"/>
        </w:rPr>
      </w:pPr>
      <w:r w:rsidRPr="007E6EA8">
        <w:rPr>
          <w:rFonts w:ascii="Times New Roman" w:hAnsi="Times New Roman"/>
          <w:sz w:val="24"/>
          <w:szCs w:val="24"/>
        </w:rPr>
        <w:t xml:space="preserve">   1. Corrective Maintenance</w:t>
      </w:r>
    </w:p>
    <w:p w14:paraId="3A1F1468" w14:textId="77777777" w:rsidR="00872113" w:rsidRPr="007E6EA8" w:rsidRDefault="00872113" w:rsidP="00872113">
      <w:pPr>
        <w:spacing w:line="360" w:lineRule="auto"/>
        <w:rPr>
          <w:rFonts w:ascii="Times New Roman" w:hAnsi="Times New Roman"/>
          <w:sz w:val="24"/>
          <w:szCs w:val="24"/>
        </w:rPr>
      </w:pPr>
      <w:r w:rsidRPr="007E6EA8">
        <w:rPr>
          <w:rFonts w:ascii="Times New Roman" w:hAnsi="Times New Roman"/>
          <w:sz w:val="24"/>
          <w:szCs w:val="24"/>
        </w:rPr>
        <w:t xml:space="preserve">   2. Adaptive Maintenance</w:t>
      </w:r>
    </w:p>
    <w:p w14:paraId="555E9FC3" w14:textId="77777777" w:rsidR="00872113" w:rsidRPr="007E6EA8" w:rsidRDefault="00872113" w:rsidP="00872113">
      <w:pPr>
        <w:spacing w:line="360" w:lineRule="auto"/>
        <w:rPr>
          <w:rFonts w:ascii="Times New Roman" w:hAnsi="Times New Roman"/>
          <w:sz w:val="24"/>
          <w:szCs w:val="24"/>
          <w:u w:val="single"/>
        </w:rPr>
      </w:pPr>
    </w:p>
    <w:p w14:paraId="2A23EEB5" w14:textId="77777777" w:rsidR="00872113" w:rsidRPr="007E6EA8" w:rsidRDefault="00872113" w:rsidP="00872113">
      <w:pPr>
        <w:spacing w:line="360" w:lineRule="auto"/>
        <w:rPr>
          <w:rFonts w:ascii="Times New Roman" w:hAnsi="Times New Roman"/>
          <w:sz w:val="24"/>
          <w:szCs w:val="24"/>
          <w:u w:val="single"/>
        </w:rPr>
      </w:pPr>
      <w:r w:rsidRPr="007E6EA8">
        <w:rPr>
          <w:rFonts w:ascii="Times New Roman" w:hAnsi="Times New Roman"/>
          <w:sz w:val="24"/>
          <w:szCs w:val="24"/>
          <w:u w:val="single"/>
        </w:rPr>
        <w:t>8.2.1 Corrective Maintenance:</w:t>
      </w:r>
    </w:p>
    <w:p w14:paraId="3F895AB0" w14:textId="77777777" w:rsidR="00872113" w:rsidRPr="007E6EA8" w:rsidRDefault="00872113" w:rsidP="00872113">
      <w:pPr>
        <w:spacing w:line="360" w:lineRule="auto"/>
        <w:rPr>
          <w:rFonts w:ascii="Times New Roman" w:hAnsi="Times New Roman"/>
          <w:sz w:val="24"/>
          <w:szCs w:val="24"/>
        </w:rPr>
      </w:pPr>
      <w:r w:rsidRPr="007E6EA8">
        <w:rPr>
          <w:rFonts w:ascii="Times New Roman" w:hAnsi="Times New Roman"/>
          <w:sz w:val="24"/>
          <w:szCs w:val="24"/>
        </w:rPr>
        <w:t>Almost all software that is developed has residual errors or bugs in them. Many of these surfaces only after the system have been in operation, sometimes for a long time. These errors once discovered need to be removed, leading to the software to be changed. This is called Corrective Maintenance.</w:t>
      </w:r>
    </w:p>
    <w:p w14:paraId="1368EFFA" w14:textId="77777777" w:rsidR="00872113" w:rsidRPr="007E6EA8" w:rsidRDefault="00872113" w:rsidP="00872113">
      <w:pPr>
        <w:spacing w:line="360" w:lineRule="auto"/>
        <w:rPr>
          <w:rFonts w:ascii="Times New Roman" w:hAnsi="Times New Roman"/>
          <w:sz w:val="24"/>
          <w:szCs w:val="24"/>
        </w:rPr>
      </w:pPr>
    </w:p>
    <w:p w14:paraId="3BCAFBB9" w14:textId="77777777" w:rsidR="00872113" w:rsidRPr="007E6EA8" w:rsidRDefault="00872113" w:rsidP="00872113">
      <w:pPr>
        <w:spacing w:line="360" w:lineRule="auto"/>
        <w:rPr>
          <w:rFonts w:ascii="Times New Roman" w:hAnsi="Times New Roman"/>
          <w:sz w:val="24"/>
          <w:szCs w:val="24"/>
          <w:u w:val="single"/>
        </w:rPr>
      </w:pPr>
      <w:r w:rsidRPr="007E6EA8">
        <w:rPr>
          <w:rFonts w:ascii="Times New Roman" w:hAnsi="Times New Roman"/>
          <w:sz w:val="24"/>
          <w:szCs w:val="24"/>
          <w:u w:val="single"/>
        </w:rPr>
        <w:t>8.2.2 Adaptive Maintenance:</w:t>
      </w:r>
    </w:p>
    <w:p w14:paraId="7527C0FE" w14:textId="77777777" w:rsidR="00872113" w:rsidRPr="007E6EA8" w:rsidRDefault="00872113" w:rsidP="00872113">
      <w:pPr>
        <w:spacing w:line="360" w:lineRule="auto"/>
        <w:rPr>
          <w:rFonts w:ascii="Times New Roman" w:hAnsi="Times New Roman"/>
          <w:sz w:val="24"/>
          <w:szCs w:val="24"/>
        </w:rPr>
      </w:pPr>
      <w:r w:rsidRPr="007E6EA8">
        <w:rPr>
          <w:rFonts w:ascii="Times New Roman" w:hAnsi="Times New Roman"/>
          <w:sz w:val="24"/>
          <w:szCs w:val="24"/>
        </w:rPr>
        <w:t>Even without bugs, software frequently undergoes change. The software often must be upgraded and enhanced to include more features and provide more services. This requires modification of the software. This type of maintenance is known as the Adaptive Maintenance</w:t>
      </w:r>
    </w:p>
    <w:p w14:paraId="1123D9D8" w14:textId="77777777" w:rsidR="00872113" w:rsidRPr="007E6EA8" w:rsidRDefault="00872113" w:rsidP="00872113">
      <w:pPr>
        <w:spacing w:line="360" w:lineRule="auto"/>
        <w:rPr>
          <w:rFonts w:ascii="Times New Roman" w:hAnsi="Times New Roman"/>
          <w:sz w:val="24"/>
          <w:szCs w:val="24"/>
        </w:rPr>
      </w:pPr>
    </w:p>
    <w:p w14:paraId="2768F9D4" w14:textId="77777777" w:rsidR="00872113" w:rsidRPr="007E6EA8" w:rsidRDefault="00872113" w:rsidP="00872113">
      <w:pPr>
        <w:spacing w:line="360" w:lineRule="auto"/>
        <w:rPr>
          <w:rFonts w:ascii="Times New Roman" w:hAnsi="Times New Roman"/>
          <w:sz w:val="24"/>
          <w:szCs w:val="24"/>
        </w:rPr>
      </w:pPr>
    </w:p>
    <w:p w14:paraId="01450300" w14:textId="77777777" w:rsidR="00872113" w:rsidRPr="007E6EA8" w:rsidRDefault="00872113" w:rsidP="00872113">
      <w:pPr>
        <w:spacing w:line="360" w:lineRule="auto"/>
        <w:rPr>
          <w:rFonts w:ascii="Times New Roman" w:hAnsi="Times New Roman"/>
          <w:sz w:val="24"/>
          <w:szCs w:val="24"/>
        </w:rPr>
      </w:pPr>
    </w:p>
    <w:p w14:paraId="4F90C754" w14:textId="77777777" w:rsidR="00F77FF4" w:rsidRPr="007E6EA8" w:rsidRDefault="00F77FF4" w:rsidP="00F77FF4">
      <w:pPr>
        <w:pStyle w:val="NormalWeb"/>
        <w:spacing w:after="0" w:line="360" w:lineRule="auto"/>
        <w:ind w:left="0"/>
        <w:jc w:val="both"/>
        <w:rPr>
          <w:rFonts w:eastAsia="Calibri"/>
        </w:rPr>
      </w:pPr>
    </w:p>
    <w:p w14:paraId="003BC16E" w14:textId="77777777" w:rsidR="00F77FF4" w:rsidRPr="007E6EA8" w:rsidRDefault="00F77FF4" w:rsidP="00F77FF4">
      <w:pPr>
        <w:pStyle w:val="NormalWeb"/>
        <w:spacing w:after="0" w:line="360" w:lineRule="auto"/>
        <w:ind w:left="0"/>
        <w:jc w:val="both"/>
        <w:rPr>
          <w:rFonts w:eastAsia="Calibri"/>
        </w:rPr>
      </w:pPr>
    </w:p>
    <w:p w14:paraId="0F7844B9" w14:textId="77777777" w:rsidR="00F77FF4" w:rsidRPr="007E6EA8" w:rsidRDefault="00F77FF4" w:rsidP="00F77FF4">
      <w:pPr>
        <w:pStyle w:val="NormalWeb"/>
        <w:spacing w:after="0" w:line="360" w:lineRule="auto"/>
        <w:ind w:left="0"/>
        <w:jc w:val="both"/>
        <w:rPr>
          <w:rFonts w:eastAsia="Calibri"/>
        </w:rPr>
      </w:pPr>
    </w:p>
    <w:p w14:paraId="13F123AF" w14:textId="77777777" w:rsidR="00F77FF4" w:rsidRPr="007E6EA8" w:rsidRDefault="00F77FF4" w:rsidP="00F77FF4">
      <w:pPr>
        <w:pStyle w:val="NormalWeb"/>
        <w:spacing w:after="0" w:line="360" w:lineRule="auto"/>
        <w:ind w:left="0"/>
        <w:jc w:val="both"/>
        <w:rPr>
          <w:rFonts w:eastAsia="Calibri"/>
        </w:rPr>
      </w:pPr>
    </w:p>
    <w:p w14:paraId="24F2B471" w14:textId="77777777" w:rsidR="00775B6F" w:rsidRPr="007E6EA8" w:rsidRDefault="00325262" w:rsidP="00325262">
      <w:pPr>
        <w:spacing w:line="360" w:lineRule="auto"/>
        <w:jc w:val="center"/>
        <w:rPr>
          <w:rFonts w:ascii="Times New Roman" w:hAnsi="Times New Roman"/>
          <w:b/>
          <w:sz w:val="28"/>
          <w:szCs w:val="28"/>
        </w:rPr>
      </w:pPr>
      <w:r w:rsidRPr="007E6EA8">
        <w:rPr>
          <w:rFonts w:ascii="Times New Roman" w:hAnsi="Times New Roman"/>
          <w:b/>
          <w:sz w:val="28"/>
          <w:szCs w:val="28"/>
        </w:rPr>
        <w:lastRenderedPageBreak/>
        <w:t>CHAPTER 9</w:t>
      </w:r>
    </w:p>
    <w:p w14:paraId="0E01241C" w14:textId="77777777" w:rsidR="00325262" w:rsidRPr="007E6EA8" w:rsidRDefault="00325262" w:rsidP="00325262">
      <w:pPr>
        <w:spacing w:line="360" w:lineRule="auto"/>
        <w:jc w:val="center"/>
        <w:rPr>
          <w:rFonts w:ascii="Times New Roman" w:hAnsi="Times New Roman"/>
          <w:b/>
          <w:sz w:val="28"/>
          <w:szCs w:val="28"/>
        </w:rPr>
      </w:pPr>
      <w:r w:rsidRPr="007E6EA8">
        <w:rPr>
          <w:rFonts w:ascii="Times New Roman" w:hAnsi="Times New Roman"/>
          <w:b/>
          <w:sz w:val="28"/>
          <w:szCs w:val="28"/>
        </w:rPr>
        <w:t>CONCLUSION</w:t>
      </w:r>
    </w:p>
    <w:p w14:paraId="5CD2EFAE" w14:textId="77777777" w:rsidR="00325262" w:rsidRPr="007E6EA8" w:rsidRDefault="00325262" w:rsidP="00325262">
      <w:pPr>
        <w:spacing w:line="360" w:lineRule="auto"/>
        <w:jc w:val="center"/>
        <w:rPr>
          <w:rFonts w:ascii="Times New Roman" w:hAnsi="Times New Roman"/>
          <w:b/>
          <w:sz w:val="28"/>
          <w:szCs w:val="28"/>
        </w:rPr>
      </w:pPr>
    </w:p>
    <w:p w14:paraId="2341D82E" w14:textId="77777777" w:rsidR="007C1EDB" w:rsidRDefault="007C1EDB" w:rsidP="007C1EDB">
      <w:pPr>
        <w:shd w:val="clear" w:color="auto" w:fill="FFFFFF"/>
        <w:spacing w:after="0" w:line="360" w:lineRule="auto"/>
        <w:jc w:val="both"/>
        <w:rPr>
          <w:rFonts w:ascii="Times New Roman" w:hAnsi="Times New Roman"/>
          <w:sz w:val="24"/>
          <w:szCs w:val="24"/>
        </w:rPr>
      </w:pPr>
      <w:r w:rsidRPr="005166DC">
        <w:rPr>
          <w:rFonts w:ascii="Times New Roman" w:hAnsi="Times New Roman"/>
          <w:sz w:val="24"/>
          <w:szCs w:val="24"/>
        </w:rPr>
        <w:t>In conclusion, courier services play a pivotal role in the modern economy by facilitating the seamless transportation of goods and documents across local, national, and international boundaries. They are essential in meeting the increasing demand for timely deliveries, supporting businesses in fulfilling customer expectations, and enabling individuals to send and receive items with convenience and reliability. The efficiency, security, and flexibility offered by courier services contribute to the smooth functioning of supply chains, e-commerce platforms, and global trade networks. As technology continues to advance and customer expectations evolve, courier services are poised to adapt, innovate, and uphold their commitment to delivering exceptional service while embracing sustainability practices and enhancing customer satisfaction. In essence, courier services are integral to connecting people and businesses, fostering economic growth, and driving progress in an interconnected world.</w:t>
      </w:r>
    </w:p>
    <w:p w14:paraId="300F1AC1" w14:textId="77777777" w:rsidR="007C1EDB" w:rsidRDefault="007C1EDB" w:rsidP="007C1EDB">
      <w:pPr>
        <w:spacing w:line="360" w:lineRule="auto"/>
        <w:jc w:val="both"/>
        <w:rPr>
          <w:rFonts w:ascii="Times New Roman" w:hAnsi="Times New Roman"/>
          <w:b/>
          <w:bCs/>
          <w:sz w:val="28"/>
          <w:szCs w:val="28"/>
        </w:rPr>
      </w:pPr>
    </w:p>
    <w:p w14:paraId="4E8220E0" w14:textId="77777777" w:rsidR="00DC587E" w:rsidRPr="007E6EA8" w:rsidRDefault="00DC587E" w:rsidP="004B0C59">
      <w:pPr>
        <w:pStyle w:val="WW-Default"/>
        <w:spacing w:line="360" w:lineRule="auto"/>
        <w:jc w:val="both"/>
        <w:rPr>
          <w:rFonts w:ascii="Times New Roman" w:hAnsi="Times New Roman" w:cs="Times New Roman"/>
          <w:color w:val="auto"/>
        </w:rPr>
      </w:pPr>
    </w:p>
    <w:p w14:paraId="71340524" w14:textId="77777777" w:rsidR="004B0C59" w:rsidRPr="007E6EA8" w:rsidRDefault="004B0C59" w:rsidP="004B0C59">
      <w:pPr>
        <w:pStyle w:val="WW-Default"/>
        <w:spacing w:line="360" w:lineRule="auto"/>
        <w:jc w:val="both"/>
        <w:rPr>
          <w:rFonts w:ascii="Times New Roman" w:hAnsi="Times New Roman" w:cs="Times New Roman"/>
          <w:color w:val="auto"/>
        </w:rPr>
      </w:pPr>
    </w:p>
    <w:p w14:paraId="73B63920" w14:textId="77777777" w:rsidR="004B0C59" w:rsidRPr="007E6EA8" w:rsidRDefault="004B0C59" w:rsidP="004B0C59">
      <w:pPr>
        <w:pStyle w:val="NormalWeb"/>
        <w:spacing w:after="0" w:line="360" w:lineRule="auto"/>
        <w:ind w:left="0"/>
        <w:jc w:val="both"/>
      </w:pPr>
    </w:p>
    <w:p w14:paraId="30BA74FD" w14:textId="77777777" w:rsidR="004D3CEC" w:rsidRPr="007E6EA8" w:rsidRDefault="004D3CEC" w:rsidP="004D3CEC">
      <w:pPr>
        <w:pStyle w:val="NormalWeb"/>
        <w:spacing w:before="100" w:beforeAutospacing="1" w:after="100" w:afterAutospacing="1" w:line="360" w:lineRule="auto"/>
        <w:ind w:left="0"/>
      </w:pPr>
    </w:p>
    <w:p w14:paraId="7C26EB31" w14:textId="77777777" w:rsidR="007A6311" w:rsidRPr="007E6EA8" w:rsidRDefault="007A6311" w:rsidP="004D3CEC">
      <w:pPr>
        <w:pStyle w:val="NormalWeb"/>
        <w:spacing w:before="100" w:beforeAutospacing="1" w:after="100" w:afterAutospacing="1" w:line="360" w:lineRule="auto"/>
        <w:ind w:left="0"/>
      </w:pPr>
    </w:p>
    <w:p w14:paraId="7C19BC78" w14:textId="77777777" w:rsidR="007A6311" w:rsidRPr="007E6EA8" w:rsidRDefault="007A6311" w:rsidP="004D3CEC">
      <w:pPr>
        <w:pStyle w:val="NormalWeb"/>
        <w:spacing w:before="100" w:beforeAutospacing="1" w:after="100" w:afterAutospacing="1" w:line="360" w:lineRule="auto"/>
        <w:ind w:left="0"/>
      </w:pPr>
    </w:p>
    <w:p w14:paraId="02604999" w14:textId="77777777" w:rsidR="007A6311" w:rsidRPr="007E6EA8" w:rsidRDefault="007A6311" w:rsidP="004D3CEC">
      <w:pPr>
        <w:pStyle w:val="NormalWeb"/>
        <w:spacing w:before="100" w:beforeAutospacing="1" w:after="100" w:afterAutospacing="1" w:line="360" w:lineRule="auto"/>
        <w:ind w:left="0"/>
      </w:pPr>
    </w:p>
    <w:p w14:paraId="42F42BC1" w14:textId="77777777" w:rsidR="007A6311" w:rsidRPr="007E6EA8" w:rsidRDefault="007A6311" w:rsidP="004D3CEC">
      <w:pPr>
        <w:pStyle w:val="NormalWeb"/>
        <w:spacing w:before="100" w:beforeAutospacing="1" w:after="100" w:afterAutospacing="1" w:line="360" w:lineRule="auto"/>
        <w:ind w:left="0"/>
      </w:pPr>
    </w:p>
    <w:p w14:paraId="2C3F554C" w14:textId="77777777" w:rsidR="007A6311" w:rsidRPr="007E6EA8" w:rsidRDefault="007A6311" w:rsidP="004D3CEC">
      <w:pPr>
        <w:pStyle w:val="NormalWeb"/>
        <w:spacing w:before="100" w:beforeAutospacing="1" w:after="100" w:afterAutospacing="1" w:line="360" w:lineRule="auto"/>
        <w:ind w:left="0"/>
      </w:pPr>
    </w:p>
    <w:p w14:paraId="14B80859" w14:textId="77777777" w:rsidR="007A6311" w:rsidRPr="007E6EA8" w:rsidRDefault="007A6311" w:rsidP="004D3CEC">
      <w:pPr>
        <w:pStyle w:val="NormalWeb"/>
        <w:spacing w:before="100" w:beforeAutospacing="1" w:after="100" w:afterAutospacing="1" w:line="360" w:lineRule="auto"/>
        <w:ind w:left="0"/>
      </w:pPr>
    </w:p>
    <w:p w14:paraId="7324F999" w14:textId="77777777" w:rsidR="002D64D4" w:rsidRPr="007E6EA8" w:rsidRDefault="002D64D4" w:rsidP="004D3CEC">
      <w:pPr>
        <w:pStyle w:val="NormalWeb"/>
        <w:spacing w:before="100" w:beforeAutospacing="1" w:after="100" w:afterAutospacing="1" w:line="360" w:lineRule="auto"/>
        <w:ind w:left="0"/>
      </w:pPr>
    </w:p>
    <w:p w14:paraId="6C88566B" w14:textId="77777777" w:rsidR="002D64D4" w:rsidRPr="007E6EA8" w:rsidRDefault="002D64D4" w:rsidP="004D3CEC">
      <w:pPr>
        <w:pStyle w:val="NormalWeb"/>
        <w:spacing w:before="100" w:beforeAutospacing="1" w:after="100" w:afterAutospacing="1" w:line="360" w:lineRule="auto"/>
        <w:ind w:left="0"/>
      </w:pPr>
    </w:p>
    <w:p w14:paraId="4568402E" w14:textId="77777777" w:rsidR="002D64D4" w:rsidRPr="007E6EA8" w:rsidRDefault="002D64D4" w:rsidP="004D3CEC">
      <w:pPr>
        <w:pStyle w:val="NormalWeb"/>
        <w:spacing w:before="100" w:beforeAutospacing="1" w:after="100" w:afterAutospacing="1" w:line="360" w:lineRule="auto"/>
        <w:ind w:left="0"/>
      </w:pPr>
    </w:p>
    <w:p w14:paraId="4B73018C" w14:textId="77777777" w:rsidR="002D64D4" w:rsidRPr="007E6EA8" w:rsidRDefault="002D64D4" w:rsidP="004D3CEC">
      <w:pPr>
        <w:pStyle w:val="NormalWeb"/>
        <w:spacing w:before="100" w:beforeAutospacing="1" w:after="100" w:afterAutospacing="1" w:line="360" w:lineRule="auto"/>
        <w:ind w:left="0"/>
      </w:pPr>
    </w:p>
    <w:p w14:paraId="160F33B9" w14:textId="77777777" w:rsidR="002D64D4" w:rsidRPr="007E6EA8" w:rsidRDefault="002D64D4" w:rsidP="004D3CEC">
      <w:pPr>
        <w:pStyle w:val="NormalWeb"/>
        <w:spacing w:before="100" w:beforeAutospacing="1" w:after="100" w:afterAutospacing="1" w:line="360" w:lineRule="auto"/>
        <w:ind w:left="0"/>
      </w:pPr>
    </w:p>
    <w:p w14:paraId="60400E35" w14:textId="77777777" w:rsidR="00775B6F" w:rsidRPr="00611AF2" w:rsidRDefault="00775B6F" w:rsidP="00775B6F">
      <w:pPr>
        <w:spacing w:line="360" w:lineRule="auto"/>
        <w:jc w:val="center"/>
        <w:rPr>
          <w:rFonts w:ascii="Times New Roman" w:hAnsi="Times New Roman"/>
          <w:b/>
          <w:sz w:val="28"/>
          <w:szCs w:val="28"/>
        </w:rPr>
      </w:pPr>
      <w:r w:rsidRPr="00611AF2">
        <w:rPr>
          <w:rFonts w:ascii="Times New Roman" w:hAnsi="Times New Roman"/>
          <w:b/>
          <w:sz w:val="28"/>
          <w:szCs w:val="28"/>
        </w:rPr>
        <w:lastRenderedPageBreak/>
        <w:t>CHAPTER 10</w:t>
      </w:r>
    </w:p>
    <w:p w14:paraId="146DE478" w14:textId="77777777" w:rsidR="00F663E9" w:rsidRPr="00611AF2" w:rsidRDefault="00775B6F" w:rsidP="00D006CD">
      <w:pPr>
        <w:widowControl w:val="0"/>
        <w:autoSpaceDE w:val="0"/>
        <w:autoSpaceDN w:val="0"/>
        <w:adjustRightInd w:val="0"/>
        <w:spacing w:line="360" w:lineRule="auto"/>
        <w:jc w:val="center"/>
        <w:rPr>
          <w:rFonts w:ascii="Times New Roman" w:hAnsi="Times New Roman"/>
          <w:b/>
          <w:sz w:val="28"/>
          <w:szCs w:val="28"/>
        </w:rPr>
      </w:pPr>
      <w:r w:rsidRPr="00611AF2">
        <w:rPr>
          <w:rFonts w:ascii="Times New Roman" w:hAnsi="Times New Roman"/>
          <w:b/>
          <w:sz w:val="28"/>
          <w:szCs w:val="28"/>
        </w:rPr>
        <w:t>SCOPE OF THE PROJECT</w:t>
      </w:r>
    </w:p>
    <w:p w14:paraId="56E28192" w14:textId="77777777" w:rsidR="007C1EDB" w:rsidRDefault="007C1EDB" w:rsidP="007C1EDB">
      <w:pPr>
        <w:spacing w:line="360" w:lineRule="auto"/>
        <w:jc w:val="both"/>
        <w:rPr>
          <w:rFonts w:ascii="Times New Roman" w:hAnsi="Times New Roman"/>
          <w:sz w:val="24"/>
          <w:szCs w:val="24"/>
        </w:rPr>
      </w:pPr>
    </w:p>
    <w:p w14:paraId="4A919DCC" w14:textId="77777777" w:rsidR="007C1EDB" w:rsidRPr="005166DC" w:rsidRDefault="007C1EDB" w:rsidP="007C1EDB">
      <w:pPr>
        <w:spacing w:line="360" w:lineRule="auto"/>
        <w:jc w:val="both"/>
        <w:rPr>
          <w:rFonts w:ascii="Times New Roman" w:hAnsi="Times New Roman"/>
          <w:b/>
          <w:bCs/>
          <w:sz w:val="24"/>
          <w:szCs w:val="24"/>
        </w:rPr>
      </w:pPr>
      <w:r w:rsidRPr="005166DC">
        <w:rPr>
          <w:rFonts w:ascii="Times New Roman" w:hAnsi="Times New Roman"/>
          <w:sz w:val="24"/>
          <w:szCs w:val="24"/>
        </w:rPr>
        <w:t>Looking forward, the future of courier services is marked by rapid technological advancement and enhanced efficiency. Innovations such as drone delivery, autonomous vehicles, and AI-driven logistics will revolutionize last-mile delivery, making it faster and more cost-effective. Sustainability will play a crucial role, with a shift towards eco-friendly practices like electric vehicles and sustainable packaging. Personalized delivery options and seamless customer experiences will be prioritized, supported by AI for predictive analytics and block</w:t>
      </w:r>
      <w:r>
        <w:rPr>
          <w:rFonts w:ascii="Times New Roman" w:hAnsi="Times New Roman"/>
          <w:sz w:val="24"/>
          <w:szCs w:val="24"/>
        </w:rPr>
        <w:t xml:space="preserve"> </w:t>
      </w:r>
      <w:r w:rsidRPr="005166DC">
        <w:rPr>
          <w:rFonts w:ascii="Times New Roman" w:hAnsi="Times New Roman"/>
          <w:sz w:val="24"/>
          <w:szCs w:val="24"/>
        </w:rPr>
        <w:t>chain for enhanced security and transparency. Collaboration with retailers and logistics partners will further streamline supply chains, ensuring smoother operations in a globalized marketplace. As consumer expectations evolve, courier services are poised to adapt, offering more efficient, sustainable, and customer-centric solutions to meet the demands of tomorrow's logistics landscape.</w:t>
      </w:r>
    </w:p>
    <w:p w14:paraId="4F5F7A31" w14:textId="77777777" w:rsidR="00B17530" w:rsidRPr="007E6EA8" w:rsidRDefault="00B17530" w:rsidP="00B17530">
      <w:pPr>
        <w:jc w:val="both"/>
        <w:rPr>
          <w:rFonts w:ascii="Times New Roman" w:hAnsi="Times New Roman"/>
          <w:sz w:val="28"/>
          <w:szCs w:val="28"/>
        </w:rPr>
      </w:pPr>
    </w:p>
    <w:p w14:paraId="1CDF96E6"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48ACBB03"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258F4A8B"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052B71EB"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6EBDF96B"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09166ECB"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3CA50B08"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22A50EF8" w14:textId="77777777" w:rsidR="00775B6F" w:rsidRPr="007E6EA8" w:rsidRDefault="00F663E9" w:rsidP="00775B6F">
      <w:pPr>
        <w:widowControl w:val="0"/>
        <w:autoSpaceDE w:val="0"/>
        <w:autoSpaceDN w:val="0"/>
        <w:adjustRightInd w:val="0"/>
        <w:spacing w:line="360" w:lineRule="auto"/>
        <w:jc w:val="center"/>
        <w:rPr>
          <w:rFonts w:ascii="Times New Roman" w:hAnsi="Times New Roman"/>
          <w:b/>
          <w:sz w:val="28"/>
          <w:szCs w:val="28"/>
        </w:rPr>
      </w:pPr>
      <w:r w:rsidRPr="007E6EA8">
        <w:rPr>
          <w:rFonts w:ascii="Times New Roman" w:hAnsi="Times New Roman"/>
          <w:bCs/>
          <w:sz w:val="24"/>
          <w:szCs w:val="24"/>
        </w:rPr>
        <w:br w:type="page"/>
      </w:r>
      <w:r w:rsidR="00775B6F" w:rsidRPr="007E6EA8">
        <w:rPr>
          <w:rFonts w:ascii="Times New Roman" w:hAnsi="Times New Roman"/>
          <w:b/>
          <w:sz w:val="28"/>
          <w:szCs w:val="28"/>
        </w:rPr>
        <w:lastRenderedPageBreak/>
        <w:t>CHAPTER 10</w:t>
      </w:r>
    </w:p>
    <w:p w14:paraId="313C0A80" w14:textId="77777777" w:rsidR="007A6311" w:rsidRPr="007E6EA8" w:rsidRDefault="007A6311" w:rsidP="00775B6F">
      <w:pPr>
        <w:widowControl w:val="0"/>
        <w:autoSpaceDE w:val="0"/>
        <w:autoSpaceDN w:val="0"/>
        <w:adjustRightInd w:val="0"/>
        <w:spacing w:line="360" w:lineRule="auto"/>
        <w:jc w:val="center"/>
        <w:rPr>
          <w:rFonts w:ascii="Times New Roman" w:hAnsi="Times New Roman"/>
          <w:bCs/>
          <w:sz w:val="24"/>
          <w:szCs w:val="24"/>
        </w:rPr>
      </w:pPr>
      <w:r w:rsidRPr="007E6EA8">
        <w:rPr>
          <w:rFonts w:ascii="Times New Roman" w:hAnsi="Times New Roman"/>
          <w:b/>
          <w:sz w:val="28"/>
          <w:szCs w:val="28"/>
          <w:shd w:val="clear" w:color="auto" w:fill="FFFFFF"/>
        </w:rPr>
        <w:t>BIBLIOGRAPHY</w:t>
      </w:r>
    </w:p>
    <w:p w14:paraId="676B9223" w14:textId="77777777" w:rsidR="007A6311" w:rsidRPr="007E6EA8" w:rsidRDefault="007A6311" w:rsidP="007A6311">
      <w:pPr>
        <w:spacing w:line="360" w:lineRule="auto"/>
        <w:rPr>
          <w:rFonts w:ascii="Times New Roman" w:hAnsi="Times New Roman"/>
          <w:sz w:val="24"/>
          <w:szCs w:val="24"/>
          <w:u w:val="single"/>
        </w:rPr>
      </w:pPr>
    </w:p>
    <w:p w14:paraId="24D2270D" w14:textId="77777777" w:rsidR="007A6311" w:rsidRPr="007E6EA8" w:rsidRDefault="007A6311" w:rsidP="007A6311">
      <w:pPr>
        <w:spacing w:line="360" w:lineRule="auto"/>
        <w:rPr>
          <w:rFonts w:ascii="Times New Roman" w:hAnsi="Times New Roman"/>
          <w:sz w:val="24"/>
          <w:szCs w:val="24"/>
        </w:rPr>
      </w:pPr>
      <w:r w:rsidRPr="007E6EA8">
        <w:rPr>
          <w:rFonts w:ascii="Times New Roman" w:hAnsi="Times New Roman"/>
          <w:sz w:val="24"/>
          <w:szCs w:val="24"/>
          <w:u w:val="single"/>
        </w:rPr>
        <w:t>Books</w:t>
      </w:r>
      <w:r w:rsidRPr="007E6EA8">
        <w:rPr>
          <w:rFonts w:ascii="Times New Roman" w:hAnsi="Times New Roman"/>
          <w:sz w:val="24"/>
          <w:szCs w:val="24"/>
        </w:rPr>
        <w:t>:</w:t>
      </w:r>
    </w:p>
    <w:p w14:paraId="2D30EB80" w14:textId="77777777" w:rsidR="007A6311" w:rsidRPr="007E6EA8" w:rsidRDefault="007A6311" w:rsidP="007A6311">
      <w:pPr>
        <w:spacing w:line="360" w:lineRule="auto"/>
        <w:rPr>
          <w:rFonts w:ascii="Times New Roman" w:hAnsi="Times New Roman"/>
          <w:sz w:val="24"/>
          <w:szCs w:val="24"/>
        </w:rPr>
      </w:pPr>
      <w:r w:rsidRPr="007E6EA8">
        <w:rPr>
          <w:rFonts w:ascii="Times New Roman" w:hAnsi="Times New Roman"/>
          <w:sz w:val="24"/>
          <w:szCs w:val="24"/>
        </w:rPr>
        <w:t>PHP the complete reference</w:t>
      </w:r>
      <w:r w:rsidR="00352877">
        <w:rPr>
          <w:rFonts w:ascii="Times New Roman" w:hAnsi="Times New Roman"/>
          <w:sz w:val="24"/>
          <w:szCs w:val="24"/>
        </w:rPr>
        <w:t xml:space="preserve"> </w:t>
      </w:r>
      <w:r w:rsidR="00611AF2" w:rsidRPr="00611AF2">
        <w:rPr>
          <w:rFonts w:ascii="Times New Roman" w:hAnsi="Times New Roman"/>
          <w:sz w:val="24"/>
          <w:szCs w:val="24"/>
        </w:rPr>
        <w:t>by </w:t>
      </w:r>
      <w:hyperlink r:id="rId25" w:history="1">
        <w:r w:rsidR="00611AF2" w:rsidRPr="00611AF2">
          <w:rPr>
            <w:rStyle w:val="Hyperlink"/>
            <w:rFonts w:ascii="Times New Roman" w:hAnsi="Times New Roman"/>
            <w:color w:val="auto"/>
            <w:sz w:val="24"/>
            <w:szCs w:val="24"/>
            <w:u w:val="none"/>
          </w:rPr>
          <w:t>Steven Holzner</w:t>
        </w:r>
      </w:hyperlink>
    </w:p>
    <w:p w14:paraId="48C755CE" w14:textId="77777777" w:rsidR="007A6311" w:rsidRPr="003C6318" w:rsidRDefault="00000000" w:rsidP="007A6311">
      <w:pPr>
        <w:spacing w:line="360" w:lineRule="auto"/>
        <w:rPr>
          <w:rFonts w:ascii="Times New Roman" w:hAnsi="Times New Roman"/>
          <w:sz w:val="24"/>
          <w:szCs w:val="24"/>
        </w:rPr>
      </w:pPr>
      <w:hyperlink r:id="rId26" w:history="1">
        <w:r w:rsidR="00611AF2" w:rsidRPr="003C6318">
          <w:rPr>
            <w:rStyle w:val="Hyperlink"/>
            <w:rFonts w:ascii="Times New Roman" w:hAnsi="Times New Roman"/>
            <w:color w:val="auto"/>
            <w:sz w:val="24"/>
            <w:szCs w:val="24"/>
            <w:u w:val="none"/>
          </w:rPr>
          <w:t xml:space="preserve">The Joy of PHP: A Beginner's Guide to Programming Interactive </w:t>
        </w:r>
        <w:r w:rsidR="00352877">
          <w:rPr>
            <w:rStyle w:val="Hyperlink"/>
            <w:rFonts w:ascii="Times New Roman" w:hAnsi="Times New Roman"/>
            <w:color w:val="auto"/>
            <w:sz w:val="24"/>
            <w:szCs w:val="24"/>
            <w:u w:val="none"/>
          </w:rPr>
          <w:t>Web Applications with PHP and MY</w:t>
        </w:r>
        <w:r w:rsidR="00611AF2" w:rsidRPr="003C6318">
          <w:rPr>
            <w:rStyle w:val="Hyperlink"/>
            <w:rFonts w:ascii="Times New Roman" w:hAnsi="Times New Roman"/>
            <w:color w:val="auto"/>
            <w:sz w:val="24"/>
            <w:szCs w:val="24"/>
            <w:u w:val="none"/>
          </w:rPr>
          <w:t>SQL</w:t>
        </w:r>
      </w:hyperlink>
      <w:r w:rsidR="003C6318" w:rsidRPr="003C6318">
        <w:rPr>
          <w:rFonts w:ascii="Times New Roman" w:hAnsi="Times New Roman"/>
          <w:sz w:val="24"/>
          <w:szCs w:val="24"/>
        </w:rPr>
        <w:t xml:space="preserve"> by Alan Forbes</w:t>
      </w:r>
    </w:p>
    <w:p w14:paraId="2233A48B" w14:textId="77777777" w:rsidR="007A6311" w:rsidRPr="007E6EA8" w:rsidRDefault="007A6311" w:rsidP="007A6311">
      <w:pPr>
        <w:spacing w:line="360" w:lineRule="auto"/>
        <w:rPr>
          <w:rFonts w:ascii="Times New Roman" w:hAnsi="Times New Roman"/>
          <w:sz w:val="24"/>
          <w:szCs w:val="24"/>
          <w:u w:val="single"/>
        </w:rPr>
      </w:pPr>
      <w:r w:rsidRPr="007E6EA8">
        <w:rPr>
          <w:rFonts w:ascii="Times New Roman" w:hAnsi="Times New Roman"/>
          <w:sz w:val="24"/>
          <w:szCs w:val="24"/>
          <w:u w:val="single"/>
        </w:rPr>
        <w:t>Websites:</w:t>
      </w:r>
    </w:p>
    <w:p w14:paraId="323C20C5" w14:textId="77777777" w:rsidR="007A6311" w:rsidRPr="007E6EA8" w:rsidRDefault="00000000" w:rsidP="007A6311">
      <w:pPr>
        <w:spacing w:line="360" w:lineRule="auto"/>
        <w:rPr>
          <w:rFonts w:ascii="Times New Roman" w:hAnsi="Times New Roman"/>
          <w:sz w:val="24"/>
          <w:szCs w:val="24"/>
        </w:rPr>
      </w:pPr>
      <w:hyperlink r:id="rId27" w:history="1">
        <w:r w:rsidR="007A6311" w:rsidRPr="007E6EA8">
          <w:rPr>
            <w:rStyle w:val="Hyperlink"/>
            <w:rFonts w:ascii="Times New Roman" w:hAnsi="Times New Roman"/>
            <w:sz w:val="24"/>
            <w:szCs w:val="24"/>
          </w:rPr>
          <w:t>www.w3schools.com</w:t>
        </w:r>
      </w:hyperlink>
    </w:p>
    <w:p w14:paraId="47C1E8DA" w14:textId="77777777" w:rsidR="007A6311" w:rsidRPr="007E6EA8" w:rsidRDefault="00000000" w:rsidP="007A6311">
      <w:pPr>
        <w:spacing w:line="360" w:lineRule="auto"/>
        <w:rPr>
          <w:rFonts w:ascii="Times New Roman" w:hAnsi="Times New Roman"/>
          <w:sz w:val="24"/>
          <w:szCs w:val="24"/>
        </w:rPr>
      </w:pPr>
      <w:hyperlink r:id="rId28" w:history="1">
        <w:r w:rsidR="007A6311" w:rsidRPr="007E6EA8">
          <w:rPr>
            <w:rStyle w:val="Hyperlink"/>
            <w:rFonts w:ascii="Times New Roman" w:hAnsi="Times New Roman"/>
            <w:sz w:val="24"/>
            <w:szCs w:val="24"/>
          </w:rPr>
          <w:t>www.google.com</w:t>
        </w:r>
      </w:hyperlink>
    </w:p>
    <w:p w14:paraId="750ED161" w14:textId="77777777" w:rsidR="007A6311" w:rsidRPr="007E6EA8" w:rsidRDefault="00000000" w:rsidP="007A6311">
      <w:pPr>
        <w:spacing w:line="360" w:lineRule="auto"/>
        <w:rPr>
          <w:rFonts w:ascii="Times New Roman" w:hAnsi="Times New Roman"/>
          <w:sz w:val="24"/>
          <w:szCs w:val="24"/>
        </w:rPr>
      </w:pPr>
      <w:hyperlink r:id="rId29" w:history="1">
        <w:r w:rsidR="007A6311" w:rsidRPr="007E6EA8">
          <w:rPr>
            <w:rStyle w:val="Hyperlink"/>
            <w:rFonts w:ascii="Times New Roman" w:hAnsi="Times New Roman"/>
            <w:sz w:val="24"/>
            <w:szCs w:val="24"/>
          </w:rPr>
          <w:t>www.tutorialspoint.com</w:t>
        </w:r>
      </w:hyperlink>
    </w:p>
    <w:p w14:paraId="54835C71" w14:textId="77777777" w:rsidR="00775B6F" w:rsidRPr="007E6EA8" w:rsidRDefault="00000000" w:rsidP="007A6311">
      <w:pPr>
        <w:spacing w:line="360" w:lineRule="auto"/>
        <w:rPr>
          <w:rStyle w:val="Hyperlink"/>
          <w:rFonts w:ascii="Times New Roman" w:hAnsi="Times New Roman"/>
          <w:sz w:val="24"/>
          <w:szCs w:val="24"/>
        </w:rPr>
      </w:pPr>
      <w:hyperlink r:id="rId30" w:history="1">
        <w:r w:rsidR="00775B6F" w:rsidRPr="007E6EA8">
          <w:rPr>
            <w:rStyle w:val="Hyperlink"/>
            <w:rFonts w:ascii="Times New Roman" w:hAnsi="Times New Roman"/>
            <w:sz w:val="24"/>
            <w:szCs w:val="24"/>
          </w:rPr>
          <w:t>www.geeksforgeeks.org</w:t>
        </w:r>
      </w:hyperlink>
    </w:p>
    <w:p w14:paraId="4E7E2B99" w14:textId="77777777" w:rsidR="00775B6F" w:rsidRPr="007E6EA8" w:rsidRDefault="00000000" w:rsidP="007A6311">
      <w:pPr>
        <w:spacing w:line="360" w:lineRule="auto"/>
        <w:rPr>
          <w:rStyle w:val="Hyperlink"/>
          <w:rFonts w:ascii="Times New Roman" w:hAnsi="Times New Roman"/>
          <w:sz w:val="24"/>
          <w:szCs w:val="24"/>
        </w:rPr>
      </w:pPr>
      <w:hyperlink r:id="rId31" w:history="1">
        <w:r w:rsidR="00775B6F" w:rsidRPr="007E6EA8">
          <w:rPr>
            <w:rStyle w:val="Hyperlink"/>
            <w:rFonts w:ascii="Times New Roman" w:hAnsi="Times New Roman"/>
            <w:sz w:val="24"/>
            <w:szCs w:val="24"/>
          </w:rPr>
          <w:t>www.javatpoint.com</w:t>
        </w:r>
      </w:hyperlink>
    </w:p>
    <w:p w14:paraId="595B7089" w14:textId="77777777" w:rsidR="00775B6F" w:rsidRPr="007E6EA8" w:rsidRDefault="00775B6F" w:rsidP="007A6311">
      <w:pPr>
        <w:spacing w:line="360" w:lineRule="auto"/>
        <w:rPr>
          <w:rStyle w:val="Hyperlink"/>
          <w:rFonts w:ascii="Times New Roman" w:hAnsi="Times New Roman"/>
          <w:sz w:val="24"/>
          <w:szCs w:val="24"/>
        </w:rPr>
      </w:pPr>
    </w:p>
    <w:p w14:paraId="23F91D73" w14:textId="77777777" w:rsidR="00775B6F" w:rsidRPr="007E6EA8" w:rsidRDefault="00775B6F" w:rsidP="007A6311">
      <w:pPr>
        <w:spacing w:line="360" w:lineRule="auto"/>
        <w:rPr>
          <w:rFonts w:ascii="Times New Roman" w:hAnsi="Times New Roman"/>
          <w:sz w:val="24"/>
          <w:szCs w:val="24"/>
        </w:rPr>
      </w:pPr>
    </w:p>
    <w:p w14:paraId="26EB8AE9" w14:textId="77777777" w:rsidR="007A6311" w:rsidRPr="007E6EA8" w:rsidRDefault="007A6311" w:rsidP="004D3CEC">
      <w:pPr>
        <w:pStyle w:val="NormalWeb"/>
        <w:spacing w:before="100" w:beforeAutospacing="1" w:after="100" w:afterAutospacing="1" w:line="360" w:lineRule="auto"/>
        <w:ind w:left="0"/>
      </w:pPr>
    </w:p>
    <w:sectPr w:rsidR="007A6311" w:rsidRPr="007E6EA8" w:rsidSect="006B5205">
      <w:footerReference w:type="default" r:id="rId3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6159C8" w14:textId="77777777" w:rsidR="002C0D2B" w:rsidRDefault="002C0D2B" w:rsidP="007200AE">
      <w:pPr>
        <w:spacing w:after="0" w:line="240" w:lineRule="auto"/>
      </w:pPr>
      <w:r>
        <w:separator/>
      </w:r>
    </w:p>
  </w:endnote>
  <w:endnote w:type="continuationSeparator" w:id="0">
    <w:p w14:paraId="351D4C5E" w14:textId="77777777" w:rsidR="002C0D2B" w:rsidRDefault="002C0D2B" w:rsidP="00720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9625686"/>
      <w:docPartObj>
        <w:docPartGallery w:val="Page Numbers (Bottom of Page)"/>
        <w:docPartUnique/>
      </w:docPartObj>
    </w:sdtPr>
    <w:sdtEndPr>
      <w:rPr>
        <w:noProof/>
      </w:rPr>
    </w:sdtEndPr>
    <w:sdtContent>
      <w:p w14:paraId="60AB1776" w14:textId="77777777" w:rsidR="004E129E" w:rsidRDefault="00000000">
        <w:pPr>
          <w:pStyle w:val="Footer"/>
          <w:jc w:val="center"/>
        </w:pPr>
        <w:r>
          <w:fldChar w:fldCharType="begin"/>
        </w:r>
        <w:r>
          <w:instrText xml:space="preserve"> PAGE   \* MERGEFORMAT </w:instrText>
        </w:r>
        <w:r>
          <w:fldChar w:fldCharType="separate"/>
        </w:r>
        <w:r w:rsidR="007C1EDB">
          <w:rPr>
            <w:noProof/>
          </w:rPr>
          <w:t>51</w:t>
        </w:r>
        <w:r>
          <w:rPr>
            <w:noProof/>
          </w:rPr>
          <w:fldChar w:fldCharType="end"/>
        </w:r>
      </w:p>
    </w:sdtContent>
  </w:sdt>
  <w:p w14:paraId="1EAFEA4E" w14:textId="77777777" w:rsidR="004E129E" w:rsidRDefault="004E1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FD3053" w14:textId="77777777" w:rsidR="002C0D2B" w:rsidRDefault="002C0D2B" w:rsidP="007200AE">
      <w:pPr>
        <w:spacing w:after="0" w:line="240" w:lineRule="auto"/>
      </w:pPr>
      <w:r>
        <w:separator/>
      </w:r>
    </w:p>
  </w:footnote>
  <w:footnote w:type="continuationSeparator" w:id="0">
    <w:p w14:paraId="62C8D089" w14:textId="77777777" w:rsidR="002C0D2B" w:rsidRDefault="002C0D2B" w:rsidP="007200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8"/>
    <w:multiLevelType w:val="singleLevel"/>
    <w:tmpl w:val="00000008"/>
    <w:name w:val="WW8Num8"/>
    <w:lvl w:ilvl="0">
      <w:start w:val="1"/>
      <w:numFmt w:val="bullet"/>
      <w:lvlText w:val=""/>
      <w:lvlJc w:val="left"/>
      <w:pPr>
        <w:tabs>
          <w:tab w:val="num" w:pos="720"/>
        </w:tabs>
        <w:ind w:left="720" w:hanging="360"/>
      </w:pPr>
      <w:rPr>
        <w:rFonts w:ascii="Symbol" w:hAnsi="Symbol" w:cs="Symbol"/>
        <w:sz w:val="24"/>
      </w:rPr>
    </w:lvl>
  </w:abstractNum>
  <w:abstractNum w:abstractNumId="1" w15:restartNumberingAfterBreak="0">
    <w:nsid w:val="00000010"/>
    <w:multiLevelType w:val="singleLevel"/>
    <w:tmpl w:val="00000010"/>
    <w:name w:val="WW8Num16"/>
    <w:lvl w:ilvl="0">
      <w:start w:val="1"/>
      <w:numFmt w:val="bullet"/>
      <w:lvlText w:val=""/>
      <w:lvlJc w:val="left"/>
      <w:pPr>
        <w:tabs>
          <w:tab w:val="num" w:pos="0"/>
        </w:tabs>
        <w:ind w:left="720" w:hanging="360"/>
      </w:pPr>
      <w:rPr>
        <w:rFonts w:ascii="Symbol" w:hAnsi="Symbol" w:cs="Symbol"/>
        <w:sz w:val="24"/>
      </w:rPr>
    </w:lvl>
  </w:abstractNum>
  <w:abstractNum w:abstractNumId="2" w15:restartNumberingAfterBreak="0">
    <w:nsid w:val="00000012"/>
    <w:multiLevelType w:val="singleLevel"/>
    <w:tmpl w:val="00000012"/>
    <w:name w:val="WW8Num18"/>
    <w:lvl w:ilvl="0">
      <w:start w:val="1"/>
      <w:numFmt w:val="bullet"/>
      <w:lvlText w:val=""/>
      <w:lvlJc w:val="left"/>
      <w:pPr>
        <w:tabs>
          <w:tab w:val="num" w:pos="720"/>
        </w:tabs>
        <w:ind w:left="720" w:hanging="360"/>
      </w:pPr>
      <w:rPr>
        <w:rFonts w:ascii="Symbol" w:hAnsi="Symbol" w:cs="Symbol"/>
        <w:sz w:val="20"/>
      </w:rPr>
    </w:lvl>
  </w:abstractNum>
  <w:abstractNum w:abstractNumId="3" w15:restartNumberingAfterBreak="0">
    <w:nsid w:val="00000013"/>
    <w:multiLevelType w:val="multilevel"/>
    <w:tmpl w:val="00000013"/>
    <w:name w:val="WW8Num19"/>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Wingdings" w:hAnsi="Wingdings" w:cs="Wingdings"/>
      </w:rPr>
    </w:lvl>
    <w:lvl w:ilvl="4">
      <w:start w:val="1"/>
      <w:numFmt w:val="bullet"/>
      <w:lvlText w:val=""/>
      <w:lvlJc w:val="left"/>
      <w:pPr>
        <w:tabs>
          <w:tab w:val="num" w:pos="3600"/>
        </w:tabs>
        <w:ind w:left="3600" w:hanging="360"/>
      </w:pPr>
      <w:rPr>
        <w:rFonts w:ascii="Wingdings" w:hAnsi="Wingdings" w:cs="Wingdings"/>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Wingdings" w:hAnsi="Wingdings" w:cs="Wingdings"/>
      </w:rPr>
    </w:lvl>
    <w:lvl w:ilvl="7">
      <w:start w:val="1"/>
      <w:numFmt w:val="bullet"/>
      <w:lvlText w:val=""/>
      <w:lvlJc w:val="left"/>
      <w:pPr>
        <w:tabs>
          <w:tab w:val="num" w:pos="5760"/>
        </w:tabs>
        <w:ind w:left="5760" w:hanging="360"/>
      </w:pPr>
      <w:rPr>
        <w:rFonts w:ascii="Wingdings" w:hAnsi="Wingdings" w:cs="Wingdings"/>
      </w:rPr>
    </w:lvl>
    <w:lvl w:ilvl="8">
      <w:start w:val="1"/>
      <w:numFmt w:val="bullet"/>
      <w:lvlText w:val=""/>
      <w:lvlJc w:val="left"/>
      <w:pPr>
        <w:tabs>
          <w:tab w:val="num" w:pos="6480"/>
        </w:tabs>
        <w:ind w:left="6480" w:hanging="360"/>
      </w:pPr>
      <w:rPr>
        <w:rFonts w:ascii="Wingdings" w:hAnsi="Wingdings" w:cs="Wingdings"/>
      </w:rPr>
    </w:lvl>
  </w:abstractNum>
  <w:abstractNum w:abstractNumId="4" w15:restartNumberingAfterBreak="0">
    <w:nsid w:val="02797B4D"/>
    <w:multiLevelType w:val="hybridMultilevel"/>
    <w:tmpl w:val="11D690C8"/>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0A3303AD"/>
    <w:multiLevelType w:val="hybridMultilevel"/>
    <w:tmpl w:val="5A747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A7721CC"/>
    <w:multiLevelType w:val="hybridMultilevel"/>
    <w:tmpl w:val="B0F2D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04F4AE1"/>
    <w:multiLevelType w:val="hybridMultilevel"/>
    <w:tmpl w:val="5B40F7E4"/>
    <w:lvl w:ilvl="0" w:tplc="5F4AEF3C">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110F11DD"/>
    <w:multiLevelType w:val="hybridMultilevel"/>
    <w:tmpl w:val="9274140A"/>
    <w:lvl w:ilvl="0" w:tplc="D44E6DA2">
      <w:numFmt w:val="decimal"/>
      <w:lvlText w:val=""/>
      <w:lvlJc w:val="left"/>
      <w:pPr>
        <w:tabs>
          <w:tab w:val="num" w:pos="720"/>
        </w:tabs>
        <w:ind w:left="720" w:hanging="360"/>
      </w:pPr>
      <w:rPr>
        <w:rFonts w:ascii="Symbol" w:hAnsi="Symbol" w:hint="default"/>
        <w:sz w:val="20"/>
      </w:rPr>
    </w:lvl>
    <w:lvl w:ilvl="1" w:tplc="72386FAE">
      <w:start w:val="1"/>
      <w:numFmt w:val="decimal"/>
      <w:lvlText w:val="%2."/>
      <w:lvlJc w:val="left"/>
      <w:pPr>
        <w:tabs>
          <w:tab w:val="num" w:pos="1440"/>
        </w:tabs>
        <w:ind w:left="1440" w:hanging="360"/>
      </w:pPr>
    </w:lvl>
    <w:lvl w:ilvl="2" w:tplc="01A4528A">
      <w:start w:val="1"/>
      <w:numFmt w:val="decimal"/>
      <w:lvlText w:val="%3."/>
      <w:lvlJc w:val="left"/>
      <w:pPr>
        <w:tabs>
          <w:tab w:val="num" w:pos="2160"/>
        </w:tabs>
        <w:ind w:left="2160" w:hanging="360"/>
      </w:pPr>
    </w:lvl>
    <w:lvl w:ilvl="3" w:tplc="C876EF8C">
      <w:start w:val="1"/>
      <w:numFmt w:val="decimal"/>
      <w:lvlText w:val="%4."/>
      <w:lvlJc w:val="left"/>
      <w:pPr>
        <w:tabs>
          <w:tab w:val="num" w:pos="2880"/>
        </w:tabs>
        <w:ind w:left="2880" w:hanging="360"/>
      </w:pPr>
    </w:lvl>
    <w:lvl w:ilvl="4" w:tplc="95A2DA86">
      <w:start w:val="1"/>
      <w:numFmt w:val="decimal"/>
      <w:lvlText w:val="%5."/>
      <w:lvlJc w:val="left"/>
      <w:pPr>
        <w:tabs>
          <w:tab w:val="num" w:pos="3600"/>
        </w:tabs>
        <w:ind w:left="3600" w:hanging="360"/>
      </w:pPr>
    </w:lvl>
    <w:lvl w:ilvl="5" w:tplc="DA1CDD24">
      <w:start w:val="1"/>
      <w:numFmt w:val="decimal"/>
      <w:lvlText w:val="%6."/>
      <w:lvlJc w:val="left"/>
      <w:pPr>
        <w:tabs>
          <w:tab w:val="num" w:pos="4320"/>
        </w:tabs>
        <w:ind w:left="4320" w:hanging="360"/>
      </w:pPr>
    </w:lvl>
    <w:lvl w:ilvl="6" w:tplc="3072E9D0">
      <w:start w:val="1"/>
      <w:numFmt w:val="decimal"/>
      <w:lvlText w:val="%7."/>
      <w:lvlJc w:val="left"/>
      <w:pPr>
        <w:tabs>
          <w:tab w:val="num" w:pos="5040"/>
        </w:tabs>
        <w:ind w:left="5040" w:hanging="360"/>
      </w:pPr>
    </w:lvl>
    <w:lvl w:ilvl="7" w:tplc="72780A20">
      <w:start w:val="1"/>
      <w:numFmt w:val="decimal"/>
      <w:lvlText w:val="%8."/>
      <w:lvlJc w:val="left"/>
      <w:pPr>
        <w:tabs>
          <w:tab w:val="num" w:pos="5760"/>
        </w:tabs>
        <w:ind w:left="5760" w:hanging="360"/>
      </w:pPr>
    </w:lvl>
    <w:lvl w:ilvl="8" w:tplc="B6822EF4">
      <w:start w:val="1"/>
      <w:numFmt w:val="decimal"/>
      <w:lvlText w:val="%9."/>
      <w:lvlJc w:val="left"/>
      <w:pPr>
        <w:tabs>
          <w:tab w:val="num" w:pos="6480"/>
        </w:tabs>
        <w:ind w:left="6480" w:hanging="360"/>
      </w:pPr>
    </w:lvl>
  </w:abstractNum>
  <w:abstractNum w:abstractNumId="9" w15:restartNumberingAfterBreak="0">
    <w:nsid w:val="13803CE1"/>
    <w:multiLevelType w:val="hybridMultilevel"/>
    <w:tmpl w:val="9B7C679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16591C3E"/>
    <w:multiLevelType w:val="hybridMultilevel"/>
    <w:tmpl w:val="65607D34"/>
    <w:lvl w:ilvl="0" w:tplc="C5E8CA32">
      <w:start w:val="1"/>
      <w:numFmt w:val="bullet"/>
      <w:lvlText w:val="•"/>
      <w:lvlJc w:val="left"/>
      <w:pPr>
        <w:tabs>
          <w:tab w:val="num" w:pos="720"/>
        </w:tabs>
        <w:ind w:left="720" w:hanging="360"/>
      </w:pPr>
      <w:rPr>
        <w:rFonts w:ascii="Arial" w:hAnsi="Arial" w:cs="Times New Roman" w:hint="default"/>
      </w:rPr>
    </w:lvl>
    <w:lvl w:ilvl="1" w:tplc="92264DDC">
      <w:start w:val="1"/>
      <w:numFmt w:val="bullet"/>
      <w:lvlText w:val="•"/>
      <w:lvlJc w:val="left"/>
      <w:pPr>
        <w:tabs>
          <w:tab w:val="num" w:pos="1440"/>
        </w:tabs>
        <w:ind w:left="1440" w:hanging="360"/>
      </w:pPr>
      <w:rPr>
        <w:rFonts w:ascii="Arial" w:hAnsi="Arial" w:cs="Times New Roman" w:hint="default"/>
      </w:rPr>
    </w:lvl>
    <w:lvl w:ilvl="2" w:tplc="6EDEC97C">
      <w:start w:val="1"/>
      <w:numFmt w:val="bullet"/>
      <w:lvlText w:val="•"/>
      <w:lvlJc w:val="left"/>
      <w:pPr>
        <w:tabs>
          <w:tab w:val="num" w:pos="2160"/>
        </w:tabs>
        <w:ind w:left="2160" w:hanging="360"/>
      </w:pPr>
      <w:rPr>
        <w:rFonts w:ascii="Arial" w:hAnsi="Arial" w:cs="Times New Roman" w:hint="default"/>
      </w:rPr>
    </w:lvl>
    <w:lvl w:ilvl="3" w:tplc="4BF2FA14">
      <w:start w:val="1"/>
      <w:numFmt w:val="bullet"/>
      <w:lvlText w:val="•"/>
      <w:lvlJc w:val="left"/>
      <w:pPr>
        <w:tabs>
          <w:tab w:val="num" w:pos="2880"/>
        </w:tabs>
        <w:ind w:left="2880" w:hanging="360"/>
      </w:pPr>
      <w:rPr>
        <w:rFonts w:ascii="Arial" w:hAnsi="Arial" w:cs="Times New Roman" w:hint="default"/>
      </w:rPr>
    </w:lvl>
    <w:lvl w:ilvl="4" w:tplc="5630C25C">
      <w:start w:val="1"/>
      <w:numFmt w:val="bullet"/>
      <w:lvlText w:val="•"/>
      <w:lvlJc w:val="left"/>
      <w:pPr>
        <w:tabs>
          <w:tab w:val="num" w:pos="3600"/>
        </w:tabs>
        <w:ind w:left="3600" w:hanging="360"/>
      </w:pPr>
      <w:rPr>
        <w:rFonts w:ascii="Arial" w:hAnsi="Arial" w:cs="Times New Roman" w:hint="default"/>
      </w:rPr>
    </w:lvl>
    <w:lvl w:ilvl="5" w:tplc="D1961EDE">
      <w:start w:val="1"/>
      <w:numFmt w:val="bullet"/>
      <w:lvlText w:val="•"/>
      <w:lvlJc w:val="left"/>
      <w:pPr>
        <w:tabs>
          <w:tab w:val="num" w:pos="4320"/>
        </w:tabs>
        <w:ind w:left="4320" w:hanging="360"/>
      </w:pPr>
      <w:rPr>
        <w:rFonts w:ascii="Arial" w:hAnsi="Arial" w:cs="Times New Roman" w:hint="default"/>
      </w:rPr>
    </w:lvl>
    <w:lvl w:ilvl="6" w:tplc="6D1097FA">
      <w:start w:val="1"/>
      <w:numFmt w:val="bullet"/>
      <w:lvlText w:val="•"/>
      <w:lvlJc w:val="left"/>
      <w:pPr>
        <w:tabs>
          <w:tab w:val="num" w:pos="5040"/>
        </w:tabs>
        <w:ind w:left="5040" w:hanging="360"/>
      </w:pPr>
      <w:rPr>
        <w:rFonts w:ascii="Arial" w:hAnsi="Arial" w:cs="Times New Roman" w:hint="default"/>
      </w:rPr>
    </w:lvl>
    <w:lvl w:ilvl="7" w:tplc="C86A23AE">
      <w:start w:val="1"/>
      <w:numFmt w:val="bullet"/>
      <w:lvlText w:val="•"/>
      <w:lvlJc w:val="left"/>
      <w:pPr>
        <w:tabs>
          <w:tab w:val="num" w:pos="5760"/>
        </w:tabs>
        <w:ind w:left="5760" w:hanging="360"/>
      </w:pPr>
      <w:rPr>
        <w:rFonts w:ascii="Arial" w:hAnsi="Arial" w:cs="Times New Roman" w:hint="default"/>
      </w:rPr>
    </w:lvl>
    <w:lvl w:ilvl="8" w:tplc="338CE708">
      <w:start w:val="1"/>
      <w:numFmt w:val="bullet"/>
      <w:lvlText w:val="•"/>
      <w:lvlJc w:val="left"/>
      <w:pPr>
        <w:tabs>
          <w:tab w:val="num" w:pos="6480"/>
        </w:tabs>
        <w:ind w:left="6480" w:hanging="360"/>
      </w:pPr>
      <w:rPr>
        <w:rFonts w:ascii="Arial" w:hAnsi="Arial" w:cs="Times New Roman" w:hint="default"/>
      </w:rPr>
    </w:lvl>
  </w:abstractNum>
  <w:abstractNum w:abstractNumId="11" w15:restartNumberingAfterBreak="0">
    <w:nsid w:val="1FF0737B"/>
    <w:multiLevelType w:val="multilevel"/>
    <w:tmpl w:val="2F02A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DF082C"/>
    <w:multiLevelType w:val="multilevel"/>
    <w:tmpl w:val="8478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5B0B0B"/>
    <w:multiLevelType w:val="hybridMultilevel"/>
    <w:tmpl w:val="8F7055D2"/>
    <w:lvl w:ilvl="0" w:tplc="1C09000B">
      <w:start w:val="1"/>
      <w:numFmt w:val="bullet"/>
      <w:lvlText w:val=""/>
      <w:lvlJc w:val="left"/>
      <w:pPr>
        <w:tabs>
          <w:tab w:val="num" w:pos="720"/>
        </w:tabs>
        <w:ind w:left="720" w:hanging="360"/>
      </w:pPr>
      <w:rPr>
        <w:rFonts w:ascii="Wingdings" w:hAnsi="Wingdings" w:hint="default"/>
      </w:rPr>
    </w:lvl>
    <w:lvl w:ilvl="1" w:tplc="1C090003">
      <w:start w:val="1"/>
      <w:numFmt w:val="bullet"/>
      <w:lvlText w:val="o"/>
      <w:lvlJc w:val="left"/>
      <w:pPr>
        <w:tabs>
          <w:tab w:val="num" w:pos="1440"/>
        </w:tabs>
        <w:ind w:left="1440" w:hanging="360"/>
      </w:pPr>
      <w:rPr>
        <w:rFonts w:ascii="Courier New" w:hAnsi="Courier New" w:cs="Courier New" w:hint="default"/>
      </w:rPr>
    </w:lvl>
    <w:lvl w:ilvl="2" w:tplc="1C090005">
      <w:start w:val="1"/>
      <w:numFmt w:val="bullet"/>
      <w:lvlText w:val=""/>
      <w:lvlJc w:val="left"/>
      <w:pPr>
        <w:tabs>
          <w:tab w:val="num" w:pos="2160"/>
        </w:tabs>
        <w:ind w:left="2160" w:hanging="360"/>
      </w:pPr>
      <w:rPr>
        <w:rFonts w:ascii="Wingdings" w:hAnsi="Wingdings" w:hint="default"/>
      </w:rPr>
    </w:lvl>
    <w:lvl w:ilvl="3" w:tplc="1C090001">
      <w:start w:val="1"/>
      <w:numFmt w:val="bullet"/>
      <w:lvlText w:val=""/>
      <w:lvlJc w:val="left"/>
      <w:pPr>
        <w:tabs>
          <w:tab w:val="num" w:pos="2880"/>
        </w:tabs>
        <w:ind w:left="2880" w:hanging="360"/>
      </w:pPr>
      <w:rPr>
        <w:rFonts w:ascii="Symbol" w:hAnsi="Symbol" w:hint="default"/>
      </w:rPr>
    </w:lvl>
    <w:lvl w:ilvl="4" w:tplc="1C090003">
      <w:start w:val="1"/>
      <w:numFmt w:val="bullet"/>
      <w:lvlText w:val="o"/>
      <w:lvlJc w:val="left"/>
      <w:pPr>
        <w:tabs>
          <w:tab w:val="num" w:pos="3600"/>
        </w:tabs>
        <w:ind w:left="3600" w:hanging="360"/>
      </w:pPr>
      <w:rPr>
        <w:rFonts w:ascii="Courier New" w:hAnsi="Courier New" w:cs="Courier New" w:hint="default"/>
      </w:rPr>
    </w:lvl>
    <w:lvl w:ilvl="5" w:tplc="1C090005">
      <w:start w:val="1"/>
      <w:numFmt w:val="bullet"/>
      <w:lvlText w:val=""/>
      <w:lvlJc w:val="left"/>
      <w:pPr>
        <w:tabs>
          <w:tab w:val="num" w:pos="4320"/>
        </w:tabs>
        <w:ind w:left="4320" w:hanging="360"/>
      </w:pPr>
      <w:rPr>
        <w:rFonts w:ascii="Wingdings" w:hAnsi="Wingdings" w:hint="default"/>
      </w:rPr>
    </w:lvl>
    <w:lvl w:ilvl="6" w:tplc="1C090001">
      <w:start w:val="1"/>
      <w:numFmt w:val="bullet"/>
      <w:lvlText w:val=""/>
      <w:lvlJc w:val="left"/>
      <w:pPr>
        <w:tabs>
          <w:tab w:val="num" w:pos="5040"/>
        </w:tabs>
        <w:ind w:left="5040" w:hanging="360"/>
      </w:pPr>
      <w:rPr>
        <w:rFonts w:ascii="Symbol" w:hAnsi="Symbol" w:hint="default"/>
      </w:rPr>
    </w:lvl>
    <w:lvl w:ilvl="7" w:tplc="1C090003">
      <w:start w:val="1"/>
      <w:numFmt w:val="bullet"/>
      <w:lvlText w:val="o"/>
      <w:lvlJc w:val="left"/>
      <w:pPr>
        <w:tabs>
          <w:tab w:val="num" w:pos="5760"/>
        </w:tabs>
        <w:ind w:left="5760" w:hanging="360"/>
      </w:pPr>
      <w:rPr>
        <w:rFonts w:ascii="Courier New" w:hAnsi="Courier New" w:cs="Courier New" w:hint="default"/>
      </w:rPr>
    </w:lvl>
    <w:lvl w:ilvl="8" w:tplc="1C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60F4BC4"/>
    <w:multiLevelType w:val="hybridMultilevel"/>
    <w:tmpl w:val="5732759E"/>
    <w:lvl w:ilvl="0" w:tplc="A790B42E">
      <w:start w:val="1"/>
      <w:numFmt w:val="bullet"/>
      <w:lvlText w:val=""/>
      <w:lvlJc w:val="left"/>
      <w:pPr>
        <w:ind w:left="720" w:hanging="360"/>
      </w:pPr>
      <w:rPr>
        <w:rFonts w:ascii="Wingdings" w:hAnsi="Wingdings"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C0D33E2"/>
    <w:multiLevelType w:val="multilevel"/>
    <w:tmpl w:val="5082E1E8"/>
    <w:lvl w:ilvl="0">
      <w:start w:val="1"/>
      <w:numFmt w:val="decimal"/>
      <w:lvlText w:val="%1."/>
      <w:lvlJc w:val="left"/>
      <w:pPr>
        <w:ind w:left="720" w:hanging="360"/>
      </w:pPr>
    </w:lvl>
    <w:lvl w:ilvl="1">
      <w:start w:val="2"/>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16" w15:restartNumberingAfterBreak="0">
    <w:nsid w:val="3013022A"/>
    <w:multiLevelType w:val="hybridMultilevel"/>
    <w:tmpl w:val="178845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15:restartNumberingAfterBreak="0">
    <w:nsid w:val="31A83345"/>
    <w:multiLevelType w:val="multilevel"/>
    <w:tmpl w:val="3A2AB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891F87"/>
    <w:multiLevelType w:val="hybridMultilevel"/>
    <w:tmpl w:val="57966688"/>
    <w:lvl w:ilvl="0" w:tplc="E2487B36">
      <w:start w:val="1"/>
      <w:numFmt w:val="bullet"/>
      <w:lvlText w:val=""/>
      <w:lvlJc w:val="left"/>
      <w:pPr>
        <w:tabs>
          <w:tab w:val="num" w:pos="720"/>
        </w:tabs>
        <w:ind w:left="720" w:hanging="360"/>
      </w:pPr>
      <w:rPr>
        <w:rFonts w:ascii="Wingdings" w:hAnsi="Wingdings" w:hint="default"/>
      </w:rPr>
    </w:lvl>
    <w:lvl w:ilvl="1" w:tplc="39444D9C">
      <w:start w:val="1"/>
      <w:numFmt w:val="bullet"/>
      <w:lvlText w:val=""/>
      <w:lvlJc w:val="left"/>
      <w:pPr>
        <w:tabs>
          <w:tab w:val="num" w:pos="1440"/>
        </w:tabs>
        <w:ind w:left="1440" w:hanging="360"/>
      </w:pPr>
      <w:rPr>
        <w:rFonts w:ascii="Wingdings" w:hAnsi="Wingdings" w:hint="default"/>
      </w:rPr>
    </w:lvl>
    <w:lvl w:ilvl="2" w:tplc="B8541FC6">
      <w:start w:val="1"/>
      <w:numFmt w:val="bullet"/>
      <w:lvlText w:val=""/>
      <w:lvlJc w:val="left"/>
      <w:pPr>
        <w:tabs>
          <w:tab w:val="num" w:pos="2160"/>
        </w:tabs>
        <w:ind w:left="2160" w:hanging="360"/>
      </w:pPr>
      <w:rPr>
        <w:rFonts w:ascii="Wingdings" w:hAnsi="Wingdings" w:hint="default"/>
      </w:rPr>
    </w:lvl>
    <w:lvl w:ilvl="3" w:tplc="479A6AF6">
      <w:start w:val="1"/>
      <w:numFmt w:val="bullet"/>
      <w:lvlText w:val=""/>
      <w:lvlJc w:val="left"/>
      <w:pPr>
        <w:tabs>
          <w:tab w:val="num" w:pos="2880"/>
        </w:tabs>
        <w:ind w:left="2880" w:hanging="360"/>
      </w:pPr>
      <w:rPr>
        <w:rFonts w:ascii="Wingdings" w:hAnsi="Wingdings" w:hint="default"/>
      </w:rPr>
    </w:lvl>
    <w:lvl w:ilvl="4" w:tplc="EDC0867E">
      <w:start w:val="1"/>
      <w:numFmt w:val="bullet"/>
      <w:lvlText w:val=""/>
      <w:lvlJc w:val="left"/>
      <w:pPr>
        <w:tabs>
          <w:tab w:val="num" w:pos="3600"/>
        </w:tabs>
        <w:ind w:left="3600" w:hanging="360"/>
      </w:pPr>
      <w:rPr>
        <w:rFonts w:ascii="Wingdings" w:hAnsi="Wingdings" w:hint="default"/>
      </w:rPr>
    </w:lvl>
    <w:lvl w:ilvl="5" w:tplc="172435FE">
      <w:start w:val="1"/>
      <w:numFmt w:val="bullet"/>
      <w:lvlText w:val=""/>
      <w:lvlJc w:val="left"/>
      <w:pPr>
        <w:tabs>
          <w:tab w:val="num" w:pos="4320"/>
        </w:tabs>
        <w:ind w:left="4320" w:hanging="360"/>
      </w:pPr>
      <w:rPr>
        <w:rFonts w:ascii="Wingdings" w:hAnsi="Wingdings" w:hint="default"/>
      </w:rPr>
    </w:lvl>
    <w:lvl w:ilvl="6" w:tplc="CA6C2B0C">
      <w:start w:val="1"/>
      <w:numFmt w:val="bullet"/>
      <w:lvlText w:val=""/>
      <w:lvlJc w:val="left"/>
      <w:pPr>
        <w:tabs>
          <w:tab w:val="num" w:pos="5040"/>
        </w:tabs>
        <w:ind w:left="5040" w:hanging="360"/>
      </w:pPr>
      <w:rPr>
        <w:rFonts w:ascii="Wingdings" w:hAnsi="Wingdings" w:hint="default"/>
      </w:rPr>
    </w:lvl>
    <w:lvl w:ilvl="7" w:tplc="F7FC343E">
      <w:start w:val="1"/>
      <w:numFmt w:val="bullet"/>
      <w:lvlText w:val=""/>
      <w:lvlJc w:val="left"/>
      <w:pPr>
        <w:tabs>
          <w:tab w:val="num" w:pos="5760"/>
        </w:tabs>
        <w:ind w:left="5760" w:hanging="360"/>
      </w:pPr>
      <w:rPr>
        <w:rFonts w:ascii="Wingdings" w:hAnsi="Wingdings" w:hint="default"/>
      </w:rPr>
    </w:lvl>
    <w:lvl w:ilvl="8" w:tplc="7F0C5A4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6EB220F"/>
    <w:multiLevelType w:val="hybridMultilevel"/>
    <w:tmpl w:val="BF06E55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C695420"/>
    <w:multiLevelType w:val="hybridMultilevel"/>
    <w:tmpl w:val="0CDA8406"/>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45201F72"/>
    <w:multiLevelType w:val="hybridMultilevel"/>
    <w:tmpl w:val="A596EB80"/>
    <w:lvl w:ilvl="0" w:tplc="1B807468">
      <w:start w:val="1"/>
      <w:numFmt w:val="lowerRoman"/>
      <w:lvlText w:val="%1)"/>
      <w:lvlJc w:val="left"/>
      <w:pPr>
        <w:ind w:left="780" w:hanging="720"/>
      </w:pPr>
      <w:rPr>
        <w:b/>
        <w:bCs/>
        <w:i w:val="0"/>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start w:val="1"/>
      <w:numFmt w:val="decimal"/>
      <w:lvlText w:val="%4."/>
      <w:lvlJc w:val="left"/>
      <w:pPr>
        <w:ind w:left="2580" w:hanging="360"/>
      </w:pPr>
    </w:lvl>
    <w:lvl w:ilvl="4" w:tplc="04090019">
      <w:start w:val="1"/>
      <w:numFmt w:val="lowerLetter"/>
      <w:lvlText w:val="%5."/>
      <w:lvlJc w:val="left"/>
      <w:pPr>
        <w:ind w:left="3300" w:hanging="360"/>
      </w:pPr>
    </w:lvl>
    <w:lvl w:ilvl="5" w:tplc="0409001B">
      <w:start w:val="1"/>
      <w:numFmt w:val="lowerRoman"/>
      <w:lvlText w:val="%6."/>
      <w:lvlJc w:val="right"/>
      <w:pPr>
        <w:ind w:left="4020" w:hanging="180"/>
      </w:pPr>
    </w:lvl>
    <w:lvl w:ilvl="6" w:tplc="0409000F">
      <w:start w:val="1"/>
      <w:numFmt w:val="decimal"/>
      <w:lvlText w:val="%7."/>
      <w:lvlJc w:val="left"/>
      <w:pPr>
        <w:ind w:left="4740" w:hanging="360"/>
      </w:pPr>
    </w:lvl>
    <w:lvl w:ilvl="7" w:tplc="04090019">
      <w:start w:val="1"/>
      <w:numFmt w:val="lowerLetter"/>
      <w:lvlText w:val="%8."/>
      <w:lvlJc w:val="left"/>
      <w:pPr>
        <w:ind w:left="5460" w:hanging="360"/>
      </w:pPr>
    </w:lvl>
    <w:lvl w:ilvl="8" w:tplc="0409001B">
      <w:start w:val="1"/>
      <w:numFmt w:val="lowerRoman"/>
      <w:lvlText w:val="%9."/>
      <w:lvlJc w:val="right"/>
      <w:pPr>
        <w:ind w:left="6180" w:hanging="180"/>
      </w:pPr>
    </w:lvl>
  </w:abstractNum>
  <w:abstractNum w:abstractNumId="22" w15:restartNumberingAfterBreak="0">
    <w:nsid w:val="46980775"/>
    <w:multiLevelType w:val="hybridMultilevel"/>
    <w:tmpl w:val="6EF41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2B6FDA"/>
    <w:multiLevelType w:val="hybridMultilevel"/>
    <w:tmpl w:val="2E000200"/>
    <w:lvl w:ilvl="0" w:tplc="24541816">
      <w:numFmt w:val="decimal"/>
      <w:lvlText w:val=""/>
      <w:lvlJc w:val="left"/>
      <w:pPr>
        <w:tabs>
          <w:tab w:val="num" w:pos="450"/>
        </w:tabs>
        <w:ind w:left="450" w:hanging="360"/>
      </w:pPr>
      <w:rPr>
        <w:rFonts w:ascii="Symbol" w:hAnsi="Symbol" w:hint="default"/>
        <w:sz w:val="20"/>
      </w:rPr>
    </w:lvl>
    <w:lvl w:ilvl="1" w:tplc="83D64CB6">
      <w:start w:val="1"/>
      <w:numFmt w:val="decimal"/>
      <w:lvlText w:val="%2."/>
      <w:lvlJc w:val="left"/>
      <w:pPr>
        <w:tabs>
          <w:tab w:val="num" w:pos="1440"/>
        </w:tabs>
        <w:ind w:left="1440" w:hanging="360"/>
      </w:pPr>
    </w:lvl>
    <w:lvl w:ilvl="2" w:tplc="379848AE">
      <w:start w:val="1"/>
      <w:numFmt w:val="decimal"/>
      <w:lvlText w:val="%3."/>
      <w:lvlJc w:val="left"/>
      <w:pPr>
        <w:tabs>
          <w:tab w:val="num" w:pos="2160"/>
        </w:tabs>
        <w:ind w:left="2160" w:hanging="360"/>
      </w:pPr>
    </w:lvl>
    <w:lvl w:ilvl="3" w:tplc="B134B49C">
      <w:start w:val="1"/>
      <w:numFmt w:val="decimal"/>
      <w:lvlText w:val="%4."/>
      <w:lvlJc w:val="left"/>
      <w:pPr>
        <w:tabs>
          <w:tab w:val="num" w:pos="2880"/>
        </w:tabs>
        <w:ind w:left="2880" w:hanging="360"/>
      </w:pPr>
    </w:lvl>
    <w:lvl w:ilvl="4" w:tplc="6D0E15B8">
      <w:start w:val="1"/>
      <w:numFmt w:val="decimal"/>
      <w:lvlText w:val="%5."/>
      <w:lvlJc w:val="left"/>
      <w:pPr>
        <w:tabs>
          <w:tab w:val="num" w:pos="3600"/>
        </w:tabs>
        <w:ind w:left="3600" w:hanging="360"/>
      </w:pPr>
    </w:lvl>
    <w:lvl w:ilvl="5" w:tplc="AB7666CC">
      <w:start w:val="1"/>
      <w:numFmt w:val="decimal"/>
      <w:lvlText w:val="%6."/>
      <w:lvlJc w:val="left"/>
      <w:pPr>
        <w:tabs>
          <w:tab w:val="num" w:pos="4320"/>
        </w:tabs>
        <w:ind w:left="4320" w:hanging="360"/>
      </w:pPr>
    </w:lvl>
    <w:lvl w:ilvl="6" w:tplc="28221DBC">
      <w:start w:val="1"/>
      <w:numFmt w:val="decimal"/>
      <w:lvlText w:val="%7."/>
      <w:lvlJc w:val="left"/>
      <w:pPr>
        <w:tabs>
          <w:tab w:val="num" w:pos="5040"/>
        </w:tabs>
        <w:ind w:left="5040" w:hanging="360"/>
      </w:pPr>
    </w:lvl>
    <w:lvl w:ilvl="7" w:tplc="2C680E66">
      <w:start w:val="1"/>
      <w:numFmt w:val="decimal"/>
      <w:lvlText w:val="%8."/>
      <w:lvlJc w:val="left"/>
      <w:pPr>
        <w:tabs>
          <w:tab w:val="num" w:pos="5760"/>
        </w:tabs>
        <w:ind w:left="5760" w:hanging="360"/>
      </w:pPr>
    </w:lvl>
    <w:lvl w:ilvl="8" w:tplc="B36A9A3A">
      <w:start w:val="1"/>
      <w:numFmt w:val="decimal"/>
      <w:lvlText w:val="%9."/>
      <w:lvlJc w:val="left"/>
      <w:pPr>
        <w:tabs>
          <w:tab w:val="num" w:pos="6480"/>
        </w:tabs>
        <w:ind w:left="6480" w:hanging="360"/>
      </w:pPr>
    </w:lvl>
  </w:abstractNum>
  <w:abstractNum w:abstractNumId="24" w15:restartNumberingAfterBreak="0">
    <w:nsid w:val="4DB6082A"/>
    <w:multiLevelType w:val="multilevel"/>
    <w:tmpl w:val="5D3650A0"/>
    <w:lvl w:ilvl="0">
      <w:start w:val="1"/>
      <w:numFmt w:val="decimal"/>
      <w:lvlText w:val="%1."/>
      <w:lvlJc w:val="left"/>
      <w:pPr>
        <w:ind w:left="720" w:hanging="360"/>
      </w:pPr>
      <w:rPr>
        <w:b/>
        <w:bCs/>
        <w:sz w:val="28"/>
        <w:szCs w:val="28"/>
      </w:r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5" w15:restartNumberingAfterBreak="0">
    <w:nsid w:val="519E6798"/>
    <w:multiLevelType w:val="hybridMultilevel"/>
    <w:tmpl w:val="6DEEA2E0"/>
    <w:lvl w:ilvl="0" w:tplc="ECE002CC">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3F93332"/>
    <w:multiLevelType w:val="hybridMultilevel"/>
    <w:tmpl w:val="77FA1072"/>
    <w:lvl w:ilvl="0" w:tplc="0409000B">
      <w:numFmt w:val="decimal"/>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557E040A"/>
    <w:multiLevelType w:val="hybridMultilevel"/>
    <w:tmpl w:val="5E3804C6"/>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5CC49DE"/>
    <w:multiLevelType w:val="hybridMultilevel"/>
    <w:tmpl w:val="FE687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D927109"/>
    <w:multiLevelType w:val="hybridMultilevel"/>
    <w:tmpl w:val="AC3E4C6E"/>
    <w:lvl w:ilvl="0" w:tplc="04090001">
      <w:numFmt w:val="decimal"/>
      <w:lvlText w:val=""/>
      <w:lvlJc w:val="left"/>
      <w:pPr>
        <w:ind w:left="45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15:restartNumberingAfterBreak="0">
    <w:nsid w:val="5E9D0923"/>
    <w:multiLevelType w:val="hybridMultilevel"/>
    <w:tmpl w:val="D9A899E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EE71FA6"/>
    <w:multiLevelType w:val="hybridMultilevel"/>
    <w:tmpl w:val="DAE8B968"/>
    <w:lvl w:ilvl="0" w:tplc="7CC4EECA">
      <w:start w:val="1"/>
      <w:numFmt w:val="bullet"/>
      <w:lvlText w:val="•"/>
      <w:lvlJc w:val="left"/>
      <w:pPr>
        <w:tabs>
          <w:tab w:val="num" w:pos="720"/>
        </w:tabs>
        <w:ind w:left="720" w:hanging="360"/>
      </w:pPr>
      <w:rPr>
        <w:rFonts w:ascii="Arial" w:hAnsi="Arial" w:cs="Times New Roman" w:hint="default"/>
      </w:rPr>
    </w:lvl>
    <w:lvl w:ilvl="1" w:tplc="78A836A0">
      <w:start w:val="1"/>
      <w:numFmt w:val="bullet"/>
      <w:lvlText w:val="•"/>
      <w:lvlJc w:val="left"/>
      <w:pPr>
        <w:tabs>
          <w:tab w:val="num" w:pos="1440"/>
        </w:tabs>
        <w:ind w:left="1440" w:hanging="360"/>
      </w:pPr>
      <w:rPr>
        <w:rFonts w:ascii="Arial" w:hAnsi="Arial" w:cs="Times New Roman" w:hint="default"/>
      </w:rPr>
    </w:lvl>
    <w:lvl w:ilvl="2" w:tplc="0FBAD066">
      <w:start w:val="1"/>
      <w:numFmt w:val="bullet"/>
      <w:lvlText w:val="•"/>
      <w:lvlJc w:val="left"/>
      <w:pPr>
        <w:tabs>
          <w:tab w:val="num" w:pos="2160"/>
        </w:tabs>
        <w:ind w:left="2160" w:hanging="360"/>
      </w:pPr>
      <w:rPr>
        <w:rFonts w:ascii="Arial" w:hAnsi="Arial" w:cs="Times New Roman" w:hint="default"/>
      </w:rPr>
    </w:lvl>
    <w:lvl w:ilvl="3" w:tplc="65CE29B6">
      <w:start w:val="1"/>
      <w:numFmt w:val="bullet"/>
      <w:lvlText w:val="•"/>
      <w:lvlJc w:val="left"/>
      <w:pPr>
        <w:tabs>
          <w:tab w:val="num" w:pos="2880"/>
        </w:tabs>
        <w:ind w:left="2880" w:hanging="360"/>
      </w:pPr>
      <w:rPr>
        <w:rFonts w:ascii="Arial" w:hAnsi="Arial" w:cs="Times New Roman" w:hint="default"/>
      </w:rPr>
    </w:lvl>
    <w:lvl w:ilvl="4" w:tplc="AC582DC2">
      <w:start w:val="1"/>
      <w:numFmt w:val="bullet"/>
      <w:lvlText w:val="•"/>
      <w:lvlJc w:val="left"/>
      <w:pPr>
        <w:tabs>
          <w:tab w:val="num" w:pos="3600"/>
        </w:tabs>
        <w:ind w:left="3600" w:hanging="360"/>
      </w:pPr>
      <w:rPr>
        <w:rFonts w:ascii="Arial" w:hAnsi="Arial" w:cs="Times New Roman" w:hint="default"/>
      </w:rPr>
    </w:lvl>
    <w:lvl w:ilvl="5" w:tplc="F70C4386">
      <w:start w:val="1"/>
      <w:numFmt w:val="bullet"/>
      <w:lvlText w:val="•"/>
      <w:lvlJc w:val="left"/>
      <w:pPr>
        <w:tabs>
          <w:tab w:val="num" w:pos="4320"/>
        </w:tabs>
        <w:ind w:left="4320" w:hanging="360"/>
      </w:pPr>
      <w:rPr>
        <w:rFonts w:ascii="Arial" w:hAnsi="Arial" w:cs="Times New Roman" w:hint="default"/>
      </w:rPr>
    </w:lvl>
    <w:lvl w:ilvl="6" w:tplc="BB58B1C6">
      <w:start w:val="1"/>
      <w:numFmt w:val="bullet"/>
      <w:lvlText w:val="•"/>
      <w:lvlJc w:val="left"/>
      <w:pPr>
        <w:tabs>
          <w:tab w:val="num" w:pos="5040"/>
        </w:tabs>
        <w:ind w:left="5040" w:hanging="360"/>
      </w:pPr>
      <w:rPr>
        <w:rFonts w:ascii="Arial" w:hAnsi="Arial" w:cs="Times New Roman" w:hint="default"/>
      </w:rPr>
    </w:lvl>
    <w:lvl w:ilvl="7" w:tplc="6DFE2544">
      <w:start w:val="1"/>
      <w:numFmt w:val="bullet"/>
      <w:lvlText w:val="•"/>
      <w:lvlJc w:val="left"/>
      <w:pPr>
        <w:tabs>
          <w:tab w:val="num" w:pos="5760"/>
        </w:tabs>
        <w:ind w:left="5760" w:hanging="360"/>
      </w:pPr>
      <w:rPr>
        <w:rFonts w:ascii="Arial" w:hAnsi="Arial" w:cs="Times New Roman" w:hint="default"/>
      </w:rPr>
    </w:lvl>
    <w:lvl w:ilvl="8" w:tplc="10E80006">
      <w:start w:val="1"/>
      <w:numFmt w:val="bullet"/>
      <w:lvlText w:val="•"/>
      <w:lvlJc w:val="left"/>
      <w:pPr>
        <w:tabs>
          <w:tab w:val="num" w:pos="6480"/>
        </w:tabs>
        <w:ind w:left="6480" w:hanging="360"/>
      </w:pPr>
      <w:rPr>
        <w:rFonts w:ascii="Arial" w:hAnsi="Arial" w:cs="Times New Roman" w:hint="default"/>
      </w:rPr>
    </w:lvl>
  </w:abstractNum>
  <w:abstractNum w:abstractNumId="32" w15:restartNumberingAfterBreak="0">
    <w:nsid w:val="63B571F9"/>
    <w:multiLevelType w:val="hybridMultilevel"/>
    <w:tmpl w:val="77686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851111"/>
    <w:multiLevelType w:val="hybridMultilevel"/>
    <w:tmpl w:val="22A6A6A4"/>
    <w:lvl w:ilvl="0" w:tplc="0409000B">
      <w:numFmt w:val="decimal"/>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64AD1EAF"/>
    <w:multiLevelType w:val="multilevel"/>
    <w:tmpl w:val="8B04941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5" w15:restartNumberingAfterBreak="0">
    <w:nsid w:val="6E5C19DB"/>
    <w:multiLevelType w:val="multilevel"/>
    <w:tmpl w:val="5644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144FD5"/>
    <w:multiLevelType w:val="hybridMultilevel"/>
    <w:tmpl w:val="B198918A"/>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37" w15:restartNumberingAfterBreak="0">
    <w:nsid w:val="72102843"/>
    <w:multiLevelType w:val="hybridMultilevel"/>
    <w:tmpl w:val="91EA44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8" w15:restartNumberingAfterBreak="0">
    <w:nsid w:val="734C0E8B"/>
    <w:multiLevelType w:val="hybridMultilevel"/>
    <w:tmpl w:val="6D06DD20"/>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39" w15:restartNumberingAfterBreak="0">
    <w:nsid w:val="7D784667"/>
    <w:multiLevelType w:val="hybridMultilevel"/>
    <w:tmpl w:val="258026B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F622294"/>
    <w:multiLevelType w:val="hybridMultilevel"/>
    <w:tmpl w:val="74428EE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num w:numId="1" w16cid:durableId="1988048618">
    <w:abstractNumId w:val="13"/>
  </w:num>
  <w:num w:numId="2" w16cid:durableId="1268662037">
    <w:abstractNumId w:val="6"/>
  </w:num>
  <w:num w:numId="3" w16cid:durableId="515189439">
    <w:abstractNumId w:val="18"/>
  </w:num>
  <w:num w:numId="4" w16cid:durableId="1017656119">
    <w:abstractNumId w:val="25"/>
  </w:num>
  <w:num w:numId="5" w16cid:durableId="331951771">
    <w:abstractNumId w:val="14"/>
  </w:num>
  <w:num w:numId="6" w16cid:durableId="1183275904">
    <w:abstractNumId w:val="37"/>
  </w:num>
  <w:num w:numId="7" w16cid:durableId="1922131801">
    <w:abstractNumId w:val="28"/>
  </w:num>
  <w:num w:numId="8" w16cid:durableId="644967405">
    <w:abstractNumId w:val="10"/>
  </w:num>
  <w:num w:numId="9" w16cid:durableId="847910261">
    <w:abstractNumId w:val="31"/>
  </w:num>
  <w:num w:numId="10" w16cid:durableId="171792501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0795846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8778164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29590720">
    <w:abstractNumId w:val="2"/>
  </w:num>
  <w:num w:numId="14" w16cid:durableId="719280432">
    <w:abstractNumId w:val="1"/>
  </w:num>
  <w:num w:numId="15" w16cid:durableId="166869864">
    <w:abstractNumId w:val="15"/>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75282182">
    <w:abstractNumId w:val="3"/>
  </w:num>
  <w:num w:numId="17" w16cid:durableId="1299456774">
    <w:abstractNumId w:val="39"/>
  </w:num>
  <w:num w:numId="18" w16cid:durableId="1298225000">
    <w:abstractNumId w:val="2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55803918">
    <w:abstractNumId w:val="38"/>
  </w:num>
  <w:num w:numId="20" w16cid:durableId="334767012">
    <w:abstractNumId w:val="19"/>
  </w:num>
  <w:num w:numId="21" w16cid:durableId="1354383884">
    <w:abstractNumId w:val="30"/>
  </w:num>
  <w:num w:numId="22" w16cid:durableId="1466654504">
    <w:abstractNumId w:val="34"/>
  </w:num>
  <w:num w:numId="23" w16cid:durableId="2066102500">
    <w:abstractNumId w:val="5"/>
  </w:num>
  <w:num w:numId="24" w16cid:durableId="1091778462">
    <w:abstractNumId w:val="33"/>
  </w:num>
  <w:num w:numId="25" w16cid:durableId="2672051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10461355">
    <w:abstractNumId w:val="36"/>
  </w:num>
  <w:num w:numId="27" w16cid:durableId="1496728183">
    <w:abstractNumId w:val="4"/>
  </w:num>
  <w:num w:numId="28" w16cid:durableId="1269199147">
    <w:abstractNumId w:val="9"/>
  </w:num>
  <w:num w:numId="29" w16cid:durableId="889807067">
    <w:abstractNumId w:val="20"/>
  </w:num>
  <w:num w:numId="30" w16cid:durableId="1373114885">
    <w:abstractNumId w:val="40"/>
  </w:num>
  <w:num w:numId="31" w16cid:durableId="443426212">
    <w:abstractNumId w:val="8"/>
  </w:num>
  <w:num w:numId="32" w16cid:durableId="573468646">
    <w:abstractNumId w:val="23"/>
  </w:num>
  <w:num w:numId="33" w16cid:durableId="1750957888">
    <w:abstractNumId w:val="29"/>
  </w:num>
  <w:num w:numId="34" w16cid:durableId="1991514946">
    <w:abstractNumId w:val="26"/>
  </w:num>
  <w:num w:numId="35" w16cid:durableId="1783501619">
    <w:abstractNumId w:val="17"/>
  </w:num>
  <w:num w:numId="36" w16cid:durableId="1422722904">
    <w:abstractNumId w:val="0"/>
  </w:num>
  <w:num w:numId="37" w16cid:durableId="1642340825">
    <w:abstractNumId w:val="11"/>
    <w:lvlOverride w:ilvl="0">
      <w:startOverride w:val="1"/>
    </w:lvlOverride>
  </w:num>
  <w:num w:numId="38" w16cid:durableId="1085343913">
    <w:abstractNumId w:val="11"/>
    <w:lvlOverride w:ilvl="0">
      <w:startOverride w:val="2"/>
    </w:lvlOverride>
  </w:num>
  <w:num w:numId="39" w16cid:durableId="1060404886">
    <w:abstractNumId w:val="12"/>
    <w:lvlOverride w:ilvl="0">
      <w:startOverride w:val="1"/>
    </w:lvlOverride>
  </w:num>
  <w:num w:numId="40" w16cid:durableId="968828013">
    <w:abstractNumId w:val="12"/>
    <w:lvlOverride w:ilvl="0">
      <w:startOverride w:val="2"/>
    </w:lvlOverride>
  </w:num>
  <w:num w:numId="41" w16cid:durableId="1755741360">
    <w:abstractNumId w:val="12"/>
    <w:lvlOverride w:ilvl="0">
      <w:startOverride w:val="3"/>
    </w:lvlOverride>
  </w:num>
  <w:num w:numId="42" w16cid:durableId="510606568">
    <w:abstractNumId w:val="12"/>
    <w:lvlOverride w:ilvl="0">
      <w:startOverride w:val="4"/>
    </w:lvlOverride>
  </w:num>
  <w:num w:numId="43" w16cid:durableId="1226141386">
    <w:abstractNumId w:val="12"/>
    <w:lvlOverride w:ilvl="0">
      <w:startOverride w:val="5"/>
    </w:lvlOverride>
  </w:num>
  <w:num w:numId="44" w16cid:durableId="401146923">
    <w:abstractNumId w:val="12"/>
    <w:lvlOverride w:ilvl="0">
      <w:startOverride w:val="6"/>
    </w:lvlOverride>
  </w:num>
  <w:num w:numId="45" w16cid:durableId="1413504489">
    <w:abstractNumId w:val="12"/>
    <w:lvlOverride w:ilvl="0">
      <w:startOverride w:val="7"/>
    </w:lvlOverride>
  </w:num>
  <w:num w:numId="46" w16cid:durableId="1621451779">
    <w:abstractNumId w:val="12"/>
    <w:lvlOverride w:ilvl="0">
      <w:startOverride w:val="8"/>
    </w:lvlOverride>
  </w:num>
  <w:num w:numId="47" w16cid:durableId="387843691">
    <w:abstractNumId w:val="35"/>
  </w:num>
  <w:num w:numId="48" w16cid:durableId="2031949144">
    <w:abstractNumId w:val="22"/>
  </w:num>
  <w:num w:numId="49" w16cid:durableId="1851791953">
    <w:abstractNumId w:val="32"/>
  </w:num>
  <w:num w:numId="50" w16cid:durableId="15984886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2186"/>
    <w:rsid w:val="000A37A2"/>
    <w:rsid w:val="000A6E76"/>
    <w:rsid w:val="000C0E05"/>
    <w:rsid w:val="000C2EAA"/>
    <w:rsid w:val="000F13A8"/>
    <w:rsid w:val="001116DE"/>
    <w:rsid w:val="00112923"/>
    <w:rsid w:val="00122787"/>
    <w:rsid w:val="001615F3"/>
    <w:rsid w:val="001960EB"/>
    <w:rsid w:val="001966F8"/>
    <w:rsid w:val="001B6A8E"/>
    <w:rsid w:val="001B6BEF"/>
    <w:rsid w:val="00202684"/>
    <w:rsid w:val="002060B1"/>
    <w:rsid w:val="00240C81"/>
    <w:rsid w:val="002508B1"/>
    <w:rsid w:val="00276073"/>
    <w:rsid w:val="00291E5F"/>
    <w:rsid w:val="002A38F4"/>
    <w:rsid w:val="002C0D2B"/>
    <w:rsid w:val="002D4B7F"/>
    <w:rsid w:val="002D64D4"/>
    <w:rsid w:val="002E6204"/>
    <w:rsid w:val="00306904"/>
    <w:rsid w:val="00307772"/>
    <w:rsid w:val="003170FE"/>
    <w:rsid w:val="00325262"/>
    <w:rsid w:val="003261CA"/>
    <w:rsid w:val="00345893"/>
    <w:rsid w:val="00352877"/>
    <w:rsid w:val="003549D9"/>
    <w:rsid w:val="003662B0"/>
    <w:rsid w:val="00394007"/>
    <w:rsid w:val="003A35C0"/>
    <w:rsid w:val="003B6F5B"/>
    <w:rsid w:val="003C6318"/>
    <w:rsid w:val="003F3849"/>
    <w:rsid w:val="00402049"/>
    <w:rsid w:val="004527C6"/>
    <w:rsid w:val="004846DF"/>
    <w:rsid w:val="004846EB"/>
    <w:rsid w:val="004955A0"/>
    <w:rsid w:val="004A75B6"/>
    <w:rsid w:val="004B0C59"/>
    <w:rsid w:val="004B7AB8"/>
    <w:rsid w:val="004C5587"/>
    <w:rsid w:val="004D3CEC"/>
    <w:rsid w:val="004E129E"/>
    <w:rsid w:val="005417EB"/>
    <w:rsid w:val="005B6532"/>
    <w:rsid w:val="00611AF2"/>
    <w:rsid w:val="00663C44"/>
    <w:rsid w:val="006640AA"/>
    <w:rsid w:val="0066592A"/>
    <w:rsid w:val="006833EE"/>
    <w:rsid w:val="006846B1"/>
    <w:rsid w:val="006B5205"/>
    <w:rsid w:val="00712B21"/>
    <w:rsid w:val="007200AE"/>
    <w:rsid w:val="007332D6"/>
    <w:rsid w:val="007345E8"/>
    <w:rsid w:val="00763E36"/>
    <w:rsid w:val="00775B6F"/>
    <w:rsid w:val="00782EE2"/>
    <w:rsid w:val="007A6311"/>
    <w:rsid w:val="007C1DA5"/>
    <w:rsid w:val="007C1EDB"/>
    <w:rsid w:val="007C3A7F"/>
    <w:rsid w:val="007E6EA8"/>
    <w:rsid w:val="00806159"/>
    <w:rsid w:val="008131A1"/>
    <w:rsid w:val="00821E74"/>
    <w:rsid w:val="008347F8"/>
    <w:rsid w:val="00854B38"/>
    <w:rsid w:val="00856587"/>
    <w:rsid w:val="00872113"/>
    <w:rsid w:val="008B4DC6"/>
    <w:rsid w:val="008E0F9A"/>
    <w:rsid w:val="009031CA"/>
    <w:rsid w:val="00920EB2"/>
    <w:rsid w:val="009349AD"/>
    <w:rsid w:val="00952C78"/>
    <w:rsid w:val="00A04470"/>
    <w:rsid w:val="00A121A6"/>
    <w:rsid w:val="00A2796D"/>
    <w:rsid w:val="00A761B0"/>
    <w:rsid w:val="00AA5E99"/>
    <w:rsid w:val="00AB7FDA"/>
    <w:rsid w:val="00AD06E9"/>
    <w:rsid w:val="00AD1810"/>
    <w:rsid w:val="00AE48CE"/>
    <w:rsid w:val="00AF0749"/>
    <w:rsid w:val="00AF2FA3"/>
    <w:rsid w:val="00B00E60"/>
    <w:rsid w:val="00B17530"/>
    <w:rsid w:val="00B2317B"/>
    <w:rsid w:val="00B23FBA"/>
    <w:rsid w:val="00B24739"/>
    <w:rsid w:val="00B25078"/>
    <w:rsid w:val="00B31477"/>
    <w:rsid w:val="00B32030"/>
    <w:rsid w:val="00B3553A"/>
    <w:rsid w:val="00BA6164"/>
    <w:rsid w:val="00BD60A3"/>
    <w:rsid w:val="00C02186"/>
    <w:rsid w:val="00C042DC"/>
    <w:rsid w:val="00C27083"/>
    <w:rsid w:val="00C30C6A"/>
    <w:rsid w:val="00C43AB9"/>
    <w:rsid w:val="00C617DF"/>
    <w:rsid w:val="00C6706B"/>
    <w:rsid w:val="00C81579"/>
    <w:rsid w:val="00C81A12"/>
    <w:rsid w:val="00C94298"/>
    <w:rsid w:val="00CC4192"/>
    <w:rsid w:val="00CC6065"/>
    <w:rsid w:val="00CF5324"/>
    <w:rsid w:val="00D006CD"/>
    <w:rsid w:val="00D10F4C"/>
    <w:rsid w:val="00D2024B"/>
    <w:rsid w:val="00D70275"/>
    <w:rsid w:val="00DC2F6D"/>
    <w:rsid w:val="00DC587E"/>
    <w:rsid w:val="00DF5FB9"/>
    <w:rsid w:val="00DF78CE"/>
    <w:rsid w:val="00E12B87"/>
    <w:rsid w:val="00E12DC9"/>
    <w:rsid w:val="00E80382"/>
    <w:rsid w:val="00E80C2F"/>
    <w:rsid w:val="00E85DC6"/>
    <w:rsid w:val="00EE3C3D"/>
    <w:rsid w:val="00EE522E"/>
    <w:rsid w:val="00F05934"/>
    <w:rsid w:val="00F314E8"/>
    <w:rsid w:val="00F34C1A"/>
    <w:rsid w:val="00F50500"/>
    <w:rsid w:val="00F663E9"/>
    <w:rsid w:val="00F72AD8"/>
    <w:rsid w:val="00F748A0"/>
    <w:rsid w:val="00F77FF4"/>
    <w:rsid w:val="00F95B43"/>
    <w:rsid w:val="00FB27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045B8A2"/>
  <w15:docId w15:val="{D634E0EA-9C11-44E5-90B7-F96A941BE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049"/>
    <w:pPr>
      <w:spacing w:after="200" w:line="276" w:lineRule="auto"/>
    </w:pPr>
    <w:rPr>
      <w:rFonts w:ascii="Calibri" w:eastAsia="Calibri" w:hAnsi="Calibri" w:cs="Times New Roman"/>
      <w:kern w:val="0"/>
      <w:lang w:val="en-US"/>
    </w:rPr>
  </w:style>
  <w:style w:type="paragraph" w:styleId="Heading1">
    <w:name w:val="heading 1"/>
    <w:basedOn w:val="Normal"/>
    <w:next w:val="Normal"/>
    <w:link w:val="Heading1Char"/>
    <w:uiPriority w:val="9"/>
    <w:qFormat/>
    <w:rsid w:val="005B6532"/>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semiHidden/>
    <w:unhideWhenUsed/>
    <w:qFormat/>
    <w:rsid w:val="007C3A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uiPriority w:val="9"/>
    <w:semiHidden/>
    <w:unhideWhenUsed/>
    <w:qFormat/>
    <w:rsid w:val="00D2024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532"/>
    <w:rPr>
      <w:rFonts w:ascii="Cambria" w:eastAsia="Times New Roman" w:hAnsi="Cambria" w:cs="Times New Roman"/>
      <w:b/>
      <w:bCs/>
      <w:color w:val="365F91"/>
      <w:kern w:val="0"/>
      <w:sz w:val="28"/>
      <w:szCs w:val="28"/>
    </w:rPr>
  </w:style>
  <w:style w:type="character" w:customStyle="1" w:styleId="BodyTextChar">
    <w:name w:val="Body Text Char"/>
    <w:basedOn w:val="DefaultParagraphFont"/>
    <w:link w:val="BodyText"/>
    <w:uiPriority w:val="99"/>
    <w:locked/>
    <w:rsid w:val="009031CA"/>
    <w:rPr>
      <w:rFonts w:ascii="Times New Roman" w:eastAsia="Times New Roman" w:hAnsi="Times New Roman" w:cs="Times New Roman"/>
      <w:sz w:val="24"/>
      <w:szCs w:val="24"/>
      <w:lang w:eastAsia="zh-CN"/>
    </w:rPr>
  </w:style>
  <w:style w:type="paragraph" w:styleId="BodyText">
    <w:name w:val="Body Text"/>
    <w:basedOn w:val="Normal"/>
    <w:link w:val="BodyTextChar"/>
    <w:uiPriority w:val="99"/>
    <w:unhideWhenUsed/>
    <w:rsid w:val="009031CA"/>
    <w:pPr>
      <w:suppressAutoHyphens/>
      <w:spacing w:after="120" w:line="240" w:lineRule="auto"/>
    </w:pPr>
    <w:rPr>
      <w:rFonts w:ascii="Times New Roman" w:eastAsia="Times New Roman" w:hAnsi="Times New Roman"/>
      <w:kern w:val="2"/>
      <w:sz w:val="24"/>
      <w:szCs w:val="24"/>
      <w:lang w:eastAsia="zh-CN"/>
    </w:rPr>
  </w:style>
  <w:style w:type="character" w:customStyle="1" w:styleId="BodyTextChar1">
    <w:name w:val="Body Text Char1"/>
    <w:basedOn w:val="DefaultParagraphFont"/>
    <w:uiPriority w:val="99"/>
    <w:semiHidden/>
    <w:rsid w:val="009031CA"/>
    <w:rPr>
      <w:rFonts w:ascii="Calibri" w:eastAsia="Calibri" w:hAnsi="Calibri" w:cs="Times New Roman"/>
      <w:kern w:val="0"/>
      <w:lang w:val="en-US"/>
    </w:rPr>
  </w:style>
  <w:style w:type="table" w:styleId="TableGrid">
    <w:name w:val="Table Grid"/>
    <w:basedOn w:val="TableNormal"/>
    <w:uiPriority w:val="39"/>
    <w:rsid w:val="00F505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1">
    <w:name w:val="Normal (Web) Char1"/>
    <w:aliases w:val="Normal (Web) Char Char,Normal (Web) Char2 Char Char,Normal (Web) Char Char1 Char Char,Normal (Web) Char1 Char Char Char Char,Normal (Web) Char Char Char Char Char Char,Normal (Web) Char1 Char1 Char Char"/>
    <w:link w:val="NormalWeb"/>
    <w:uiPriority w:val="99"/>
    <w:locked/>
    <w:rsid w:val="00B32030"/>
    <w:rPr>
      <w:rFonts w:ascii="Times New Roman" w:eastAsia="Times New Roman" w:hAnsi="Times New Roman" w:cs="Times New Roman"/>
      <w:sz w:val="24"/>
      <w:szCs w:val="24"/>
      <w:lang w:bidi="en-US"/>
    </w:rPr>
  </w:style>
  <w:style w:type="paragraph" w:styleId="NormalWeb">
    <w:name w:val="Normal (Web)"/>
    <w:aliases w:val="Normal (Web) Char,Normal (Web) Char2 Char,Normal (Web) Char Char1 Char,Normal (Web) Char1 Char Char Char,Normal (Web) Char Char Char Char Char,Normal (Web) Char1 Char1 Char,Normal (Web) Char Char Char1 Char"/>
    <w:basedOn w:val="Normal"/>
    <w:link w:val="NormalWebChar1"/>
    <w:uiPriority w:val="99"/>
    <w:unhideWhenUsed/>
    <w:qFormat/>
    <w:rsid w:val="00B32030"/>
    <w:pPr>
      <w:ind w:left="720"/>
      <w:contextualSpacing/>
    </w:pPr>
    <w:rPr>
      <w:rFonts w:ascii="Times New Roman" w:eastAsia="Times New Roman" w:hAnsi="Times New Roman"/>
      <w:kern w:val="2"/>
      <w:sz w:val="24"/>
      <w:szCs w:val="24"/>
      <w:lang w:bidi="en-US"/>
    </w:rPr>
  </w:style>
  <w:style w:type="character" w:styleId="Strong">
    <w:name w:val="Strong"/>
    <w:basedOn w:val="DefaultParagraphFont"/>
    <w:uiPriority w:val="22"/>
    <w:qFormat/>
    <w:rsid w:val="007332D6"/>
    <w:rPr>
      <w:b/>
      <w:bCs/>
    </w:rPr>
  </w:style>
  <w:style w:type="character" w:customStyle="1" w:styleId="Heading2Char">
    <w:name w:val="Heading 2 Char"/>
    <w:basedOn w:val="DefaultParagraphFont"/>
    <w:link w:val="Heading2"/>
    <w:semiHidden/>
    <w:rsid w:val="007C3A7F"/>
    <w:rPr>
      <w:rFonts w:asciiTheme="majorHAnsi" w:eastAsiaTheme="majorEastAsia" w:hAnsiTheme="majorHAnsi" w:cstheme="majorBidi"/>
      <w:color w:val="2F5496" w:themeColor="accent1" w:themeShade="BF"/>
      <w:kern w:val="0"/>
      <w:sz w:val="26"/>
      <w:szCs w:val="26"/>
      <w:lang w:val="en-US"/>
    </w:rPr>
  </w:style>
  <w:style w:type="paragraph" w:styleId="ListParagraph">
    <w:name w:val="List Paragraph"/>
    <w:basedOn w:val="Normal"/>
    <w:uiPriority w:val="34"/>
    <w:qFormat/>
    <w:rsid w:val="007C3A7F"/>
    <w:pPr>
      <w:ind w:left="720"/>
      <w:contextualSpacing/>
    </w:pPr>
    <w:rPr>
      <w:rFonts w:eastAsia="Times New Roman"/>
    </w:rPr>
  </w:style>
  <w:style w:type="character" w:styleId="Hyperlink">
    <w:name w:val="Hyperlink"/>
    <w:unhideWhenUsed/>
    <w:rsid w:val="00AF0749"/>
    <w:rPr>
      <w:color w:val="0000FF"/>
      <w:u w:val="single"/>
    </w:rPr>
  </w:style>
  <w:style w:type="character" w:customStyle="1" w:styleId="apple-converted-space">
    <w:name w:val="apple-converted-space"/>
    <w:basedOn w:val="DefaultParagraphFont"/>
    <w:rsid w:val="00AF0749"/>
  </w:style>
  <w:style w:type="character" w:customStyle="1" w:styleId="r8578wq29ro">
    <w:name w:val="r8578wq29ro"/>
    <w:basedOn w:val="DefaultParagraphFont"/>
    <w:rsid w:val="00AF0749"/>
  </w:style>
  <w:style w:type="paragraph" w:customStyle="1" w:styleId="WW-Default">
    <w:name w:val="WW-Default"/>
    <w:uiPriority w:val="99"/>
    <w:qFormat/>
    <w:rsid w:val="00C27083"/>
    <w:pPr>
      <w:suppressAutoHyphens/>
      <w:autoSpaceDE w:val="0"/>
      <w:spacing w:after="0" w:line="240" w:lineRule="auto"/>
    </w:pPr>
    <w:rPr>
      <w:rFonts w:ascii="Garamond" w:eastAsia="Calibri" w:hAnsi="Garamond" w:cs="Garamond"/>
      <w:color w:val="000000"/>
      <w:kern w:val="0"/>
      <w:sz w:val="24"/>
      <w:szCs w:val="24"/>
      <w:lang w:val="en-US" w:eastAsia="zh-CN"/>
    </w:rPr>
  </w:style>
  <w:style w:type="character" w:styleId="FollowedHyperlink">
    <w:name w:val="FollowedHyperlink"/>
    <w:basedOn w:val="DefaultParagraphFont"/>
    <w:uiPriority w:val="99"/>
    <w:semiHidden/>
    <w:unhideWhenUsed/>
    <w:rsid w:val="00B23FBA"/>
    <w:rPr>
      <w:color w:val="954F72" w:themeColor="followedHyperlink"/>
      <w:u w:val="single"/>
    </w:rPr>
  </w:style>
  <w:style w:type="character" w:customStyle="1" w:styleId="apple-style-span">
    <w:name w:val="apple-style-span"/>
    <w:basedOn w:val="DefaultParagraphFont"/>
    <w:rsid w:val="00307772"/>
  </w:style>
  <w:style w:type="character" w:customStyle="1" w:styleId="fancyfirst">
    <w:name w:val="fancyfirst"/>
    <w:basedOn w:val="DefaultParagraphFont"/>
    <w:rsid w:val="00307772"/>
  </w:style>
  <w:style w:type="character" w:customStyle="1" w:styleId="Heading6Char">
    <w:name w:val="Heading 6 Char"/>
    <w:basedOn w:val="DefaultParagraphFont"/>
    <w:link w:val="Heading6"/>
    <w:uiPriority w:val="9"/>
    <w:semiHidden/>
    <w:rsid w:val="00D2024B"/>
    <w:rPr>
      <w:rFonts w:asciiTheme="majorHAnsi" w:eastAsiaTheme="majorEastAsia" w:hAnsiTheme="majorHAnsi" w:cstheme="majorBidi"/>
      <w:color w:val="1F3763" w:themeColor="accent1" w:themeShade="7F"/>
      <w:kern w:val="0"/>
      <w:lang w:val="en-US"/>
    </w:rPr>
  </w:style>
  <w:style w:type="character" w:customStyle="1" w:styleId="lead-in">
    <w:name w:val="lead-in"/>
    <w:basedOn w:val="DefaultParagraphFont"/>
    <w:rsid w:val="00D2024B"/>
  </w:style>
  <w:style w:type="paragraph" w:styleId="Header">
    <w:name w:val="header"/>
    <w:basedOn w:val="Normal"/>
    <w:link w:val="HeaderChar"/>
    <w:uiPriority w:val="99"/>
    <w:unhideWhenUsed/>
    <w:rsid w:val="007200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0AE"/>
    <w:rPr>
      <w:rFonts w:ascii="Calibri" w:eastAsia="Calibri" w:hAnsi="Calibri" w:cs="Times New Roman"/>
      <w:kern w:val="0"/>
      <w:lang w:val="en-US"/>
    </w:rPr>
  </w:style>
  <w:style w:type="paragraph" w:styleId="Footer">
    <w:name w:val="footer"/>
    <w:basedOn w:val="Normal"/>
    <w:link w:val="FooterChar"/>
    <w:uiPriority w:val="99"/>
    <w:unhideWhenUsed/>
    <w:rsid w:val="007200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0AE"/>
    <w:rPr>
      <w:rFonts w:ascii="Calibri" w:eastAsia="Calibri" w:hAnsi="Calibri" w:cs="Times New Roman"/>
      <w:kern w:val="0"/>
      <w:lang w:val="en-US"/>
    </w:rPr>
  </w:style>
  <w:style w:type="character" w:customStyle="1" w:styleId="UnresolvedMention1">
    <w:name w:val="Unresolved Mention1"/>
    <w:basedOn w:val="DefaultParagraphFont"/>
    <w:uiPriority w:val="99"/>
    <w:semiHidden/>
    <w:unhideWhenUsed/>
    <w:rsid w:val="00CF5324"/>
    <w:rPr>
      <w:color w:val="605E5C"/>
      <w:shd w:val="clear" w:color="auto" w:fill="E1DFDD"/>
    </w:rPr>
  </w:style>
  <w:style w:type="paragraph" w:styleId="BalloonText">
    <w:name w:val="Balloon Text"/>
    <w:basedOn w:val="Normal"/>
    <w:link w:val="BalloonTextChar"/>
    <w:uiPriority w:val="99"/>
    <w:semiHidden/>
    <w:unhideWhenUsed/>
    <w:rsid w:val="004E12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29E"/>
    <w:rPr>
      <w:rFonts w:ascii="Tahoma" w:eastAsia="Calibri" w:hAnsi="Tahoma" w:cs="Tahoma"/>
      <w:kern w:val="0"/>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53925">
      <w:bodyDiv w:val="1"/>
      <w:marLeft w:val="0"/>
      <w:marRight w:val="0"/>
      <w:marTop w:val="0"/>
      <w:marBottom w:val="0"/>
      <w:divBdr>
        <w:top w:val="none" w:sz="0" w:space="0" w:color="auto"/>
        <w:left w:val="none" w:sz="0" w:space="0" w:color="auto"/>
        <w:bottom w:val="none" w:sz="0" w:space="0" w:color="auto"/>
        <w:right w:val="none" w:sz="0" w:space="0" w:color="auto"/>
      </w:divBdr>
    </w:div>
    <w:div w:id="102964679">
      <w:bodyDiv w:val="1"/>
      <w:marLeft w:val="0"/>
      <w:marRight w:val="0"/>
      <w:marTop w:val="0"/>
      <w:marBottom w:val="0"/>
      <w:divBdr>
        <w:top w:val="none" w:sz="0" w:space="0" w:color="auto"/>
        <w:left w:val="none" w:sz="0" w:space="0" w:color="auto"/>
        <w:bottom w:val="none" w:sz="0" w:space="0" w:color="auto"/>
        <w:right w:val="none" w:sz="0" w:space="0" w:color="auto"/>
      </w:divBdr>
    </w:div>
    <w:div w:id="106194158">
      <w:bodyDiv w:val="1"/>
      <w:marLeft w:val="0"/>
      <w:marRight w:val="0"/>
      <w:marTop w:val="0"/>
      <w:marBottom w:val="0"/>
      <w:divBdr>
        <w:top w:val="none" w:sz="0" w:space="0" w:color="auto"/>
        <w:left w:val="none" w:sz="0" w:space="0" w:color="auto"/>
        <w:bottom w:val="none" w:sz="0" w:space="0" w:color="auto"/>
        <w:right w:val="none" w:sz="0" w:space="0" w:color="auto"/>
      </w:divBdr>
    </w:div>
    <w:div w:id="156117618">
      <w:bodyDiv w:val="1"/>
      <w:marLeft w:val="0"/>
      <w:marRight w:val="0"/>
      <w:marTop w:val="0"/>
      <w:marBottom w:val="0"/>
      <w:divBdr>
        <w:top w:val="none" w:sz="0" w:space="0" w:color="auto"/>
        <w:left w:val="none" w:sz="0" w:space="0" w:color="auto"/>
        <w:bottom w:val="none" w:sz="0" w:space="0" w:color="auto"/>
        <w:right w:val="none" w:sz="0" w:space="0" w:color="auto"/>
      </w:divBdr>
    </w:div>
    <w:div w:id="168524366">
      <w:bodyDiv w:val="1"/>
      <w:marLeft w:val="0"/>
      <w:marRight w:val="0"/>
      <w:marTop w:val="0"/>
      <w:marBottom w:val="0"/>
      <w:divBdr>
        <w:top w:val="none" w:sz="0" w:space="0" w:color="auto"/>
        <w:left w:val="none" w:sz="0" w:space="0" w:color="auto"/>
        <w:bottom w:val="none" w:sz="0" w:space="0" w:color="auto"/>
        <w:right w:val="none" w:sz="0" w:space="0" w:color="auto"/>
      </w:divBdr>
    </w:div>
    <w:div w:id="230887882">
      <w:bodyDiv w:val="1"/>
      <w:marLeft w:val="0"/>
      <w:marRight w:val="0"/>
      <w:marTop w:val="0"/>
      <w:marBottom w:val="0"/>
      <w:divBdr>
        <w:top w:val="none" w:sz="0" w:space="0" w:color="auto"/>
        <w:left w:val="none" w:sz="0" w:space="0" w:color="auto"/>
        <w:bottom w:val="none" w:sz="0" w:space="0" w:color="auto"/>
        <w:right w:val="none" w:sz="0" w:space="0" w:color="auto"/>
      </w:divBdr>
    </w:div>
    <w:div w:id="274757134">
      <w:bodyDiv w:val="1"/>
      <w:marLeft w:val="0"/>
      <w:marRight w:val="0"/>
      <w:marTop w:val="0"/>
      <w:marBottom w:val="0"/>
      <w:divBdr>
        <w:top w:val="none" w:sz="0" w:space="0" w:color="auto"/>
        <w:left w:val="none" w:sz="0" w:space="0" w:color="auto"/>
        <w:bottom w:val="none" w:sz="0" w:space="0" w:color="auto"/>
        <w:right w:val="none" w:sz="0" w:space="0" w:color="auto"/>
      </w:divBdr>
    </w:div>
    <w:div w:id="286862644">
      <w:bodyDiv w:val="1"/>
      <w:marLeft w:val="0"/>
      <w:marRight w:val="0"/>
      <w:marTop w:val="0"/>
      <w:marBottom w:val="0"/>
      <w:divBdr>
        <w:top w:val="none" w:sz="0" w:space="0" w:color="auto"/>
        <w:left w:val="none" w:sz="0" w:space="0" w:color="auto"/>
        <w:bottom w:val="none" w:sz="0" w:space="0" w:color="auto"/>
        <w:right w:val="none" w:sz="0" w:space="0" w:color="auto"/>
      </w:divBdr>
    </w:div>
    <w:div w:id="414211599">
      <w:bodyDiv w:val="1"/>
      <w:marLeft w:val="0"/>
      <w:marRight w:val="0"/>
      <w:marTop w:val="0"/>
      <w:marBottom w:val="0"/>
      <w:divBdr>
        <w:top w:val="none" w:sz="0" w:space="0" w:color="auto"/>
        <w:left w:val="none" w:sz="0" w:space="0" w:color="auto"/>
        <w:bottom w:val="none" w:sz="0" w:space="0" w:color="auto"/>
        <w:right w:val="none" w:sz="0" w:space="0" w:color="auto"/>
      </w:divBdr>
    </w:div>
    <w:div w:id="466439780">
      <w:bodyDiv w:val="1"/>
      <w:marLeft w:val="0"/>
      <w:marRight w:val="0"/>
      <w:marTop w:val="0"/>
      <w:marBottom w:val="0"/>
      <w:divBdr>
        <w:top w:val="none" w:sz="0" w:space="0" w:color="auto"/>
        <w:left w:val="none" w:sz="0" w:space="0" w:color="auto"/>
        <w:bottom w:val="none" w:sz="0" w:space="0" w:color="auto"/>
        <w:right w:val="none" w:sz="0" w:space="0" w:color="auto"/>
      </w:divBdr>
    </w:div>
    <w:div w:id="585071847">
      <w:bodyDiv w:val="1"/>
      <w:marLeft w:val="0"/>
      <w:marRight w:val="0"/>
      <w:marTop w:val="0"/>
      <w:marBottom w:val="0"/>
      <w:divBdr>
        <w:top w:val="none" w:sz="0" w:space="0" w:color="auto"/>
        <w:left w:val="none" w:sz="0" w:space="0" w:color="auto"/>
        <w:bottom w:val="none" w:sz="0" w:space="0" w:color="auto"/>
        <w:right w:val="none" w:sz="0" w:space="0" w:color="auto"/>
      </w:divBdr>
    </w:div>
    <w:div w:id="666709889">
      <w:bodyDiv w:val="1"/>
      <w:marLeft w:val="0"/>
      <w:marRight w:val="0"/>
      <w:marTop w:val="0"/>
      <w:marBottom w:val="0"/>
      <w:divBdr>
        <w:top w:val="none" w:sz="0" w:space="0" w:color="auto"/>
        <w:left w:val="none" w:sz="0" w:space="0" w:color="auto"/>
        <w:bottom w:val="none" w:sz="0" w:space="0" w:color="auto"/>
        <w:right w:val="none" w:sz="0" w:space="0" w:color="auto"/>
      </w:divBdr>
    </w:div>
    <w:div w:id="728505294">
      <w:bodyDiv w:val="1"/>
      <w:marLeft w:val="0"/>
      <w:marRight w:val="0"/>
      <w:marTop w:val="0"/>
      <w:marBottom w:val="0"/>
      <w:divBdr>
        <w:top w:val="none" w:sz="0" w:space="0" w:color="auto"/>
        <w:left w:val="none" w:sz="0" w:space="0" w:color="auto"/>
        <w:bottom w:val="none" w:sz="0" w:space="0" w:color="auto"/>
        <w:right w:val="none" w:sz="0" w:space="0" w:color="auto"/>
      </w:divBdr>
    </w:div>
    <w:div w:id="802424516">
      <w:bodyDiv w:val="1"/>
      <w:marLeft w:val="0"/>
      <w:marRight w:val="0"/>
      <w:marTop w:val="0"/>
      <w:marBottom w:val="0"/>
      <w:divBdr>
        <w:top w:val="none" w:sz="0" w:space="0" w:color="auto"/>
        <w:left w:val="none" w:sz="0" w:space="0" w:color="auto"/>
        <w:bottom w:val="none" w:sz="0" w:space="0" w:color="auto"/>
        <w:right w:val="none" w:sz="0" w:space="0" w:color="auto"/>
      </w:divBdr>
    </w:div>
    <w:div w:id="808284553">
      <w:bodyDiv w:val="1"/>
      <w:marLeft w:val="0"/>
      <w:marRight w:val="0"/>
      <w:marTop w:val="0"/>
      <w:marBottom w:val="0"/>
      <w:divBdr>
        <w:top w:val="none" w:sz="0" w:space="0" w:color="auto"/>
        <w:left w:val="none" w:sz="0" w:space="0" w:color="auto"/>
        <w:bottom w:val="none" w:sz="0" w:space="0" w:color="auto"/>
        <w:right w:val="none" w:sz="0" w:space="0" w:color="auto"/>
      </w:divBdr>
    </w:div>
    <w:div w:id="816610626">
      <w:bodyDiv w:val="1"/>
      <w:marLeft w:val="0"/>
      <w:marRight w:val="0"/>
      <w:marTop w:val="0"/>
      <w:marBottom w:val="0"/>
      <w:divBdr>
        <w:top w:val="none" w:sz="0" w:space="0" w:color="auto"/>
        <w:left w:val="none" w:sz="0" w:space="0" w:color="auto"/>
        <w:bottom w:val="none" w:sz="0" w:space="0" w:color="auto"/>
        <w:right w:val="none" w:sz="0" w:space="0" w:color="auto"/>
      </w:divBdr>
    </w:div>
    <w:div w:id="843863568">
      <w:bodyDiv w:val="1"/>
      <w:marLeft w:val="0"/>
      <w:marRight w:val="0"/>
      <w:marTop w:val="0"/>
      <w:marBottom w:val="0"/>
      <w:divBdr>
        <w:top w:val="none" w:sz="0" w:space="0" w:color="auto"/>
        <w:left w:val="none" w:sz="0" w:space="0" w:color="auto"/>
        <w:bottom w:val="none" w:sz="0" w:space="0" w:color="auto"/>
        <w:right w:val="none" w:sz="0" w:space="0" w:color="auto"/>
      </w:divBdr>
    </w:div>
    <w:div w:id="981932084">
      <w:bodyDiv w:val="1"/>
      <w:marLeft w:val="0"/>
      <w:marRight w:val="0"/>
      <w:marTop w:val="0"/>
      <w:marBottom w:val="0"/>
      <w:divBdr>
        <w:top w:val="none" w:sz="0" w:space="0" w:color="auto"/>
        <w:left w:val="none" w:sz="0" w:space="0" w:color="auto"/>
        <w:bottom w:val="none" w:sz="0" w:space="0" w:color="auto"/>
        <w:right w:val="none" w:sz="0" w:space="0" w:color="auto"/>
      </w:divBdr>
    </w:div>
    <w:div w:id="1061561948">
      <w:bodyDiv w:val="1"/>
      <w:marLeft w:val="0"/>
      <w:marRight w:val="0"/>
      <w:marTop w:val="0"/>
      <w:marBottom w:val="0"/>
      <w:divBdr>
        <w:top w:val="none" w:sz="0" w:space="0" w:color="auto"/>
        <w:left w:val="none" w:sz="0" w:space="0" w:color="auto"/>
        <w:bottom w:val="none" w:sz="0" w:space="0" w:color="auto"/>
        <w:right w:val="none" w:sz="0" w:space="0" w:color="auto"/>
      </w:divBdr>
    </w:div>
    <w:div w:id="1209604419">
      <w:bodyDiv w:val="1"/>
      <w:marLeft w:val="0"/>
      <w:marRight w:val="0"/>
      <w:marTop w:val="0"/>
      <w:marBottom w:val="0"/>
      <w:divBdr>
        <w:top w:val="none" w:sz="0" w:space="0" w:color="auto"/>
        <w:left w:val="none" w:sz="0" w:space="0" w:color="auto"/>
        <w:bottom w:val="none" w:sz="0" w:space="0" w:color="auto"/>
        <w:right w:val="none" w:sz="0" w:space="0" w:color="auto"/>
      </w:divBdr>
    </w:div>
    <w:div w:id="1209760886">
      <w:bodyDiv w:val="1"/>
      <w:marLeft w:val="0"/>
      <w:marRight w:val="0"/>
      <w:marTop w:val="0"/>
      <w:marBottom w:val="0"/>
      <w:divBdr>
        <w:top w:val="none" w:sz="0" w:space="0" w:color="auto"/>
        <w:left w:val="none" w:sz="0" w:space="0" w:color="auto"/>
        <w:bottom w:val="none" w:sz="0" w:space="0" w:color="auto"/>
        <w:right w:val="none" w:sz="0" w:space="0" w:color="auto"/>
      </w:divBdr>
    </w:div>
    <w:div w:id="1215460680">
      <w:bodyDiv w:val="1"/>
      <w:marLeft w:val="0"/>
      <w:marRight w:val="0"/>
      <w:marTop w:val="0"/>
      <w:marBottom w:val="0"/>
      <w:divBdr>
        <w:top w:val="none" w:sz="0" w:space="0" w:color="auto"/>
        <w:left w:val="none" w:sz="0" w:space="0" w:color="auto"/>
        <w:bottom w:val="none" w:sz="0" w:space="0" w:color="auto"/>
        <w:right w:val="none" w:sz="0" w:space="0" w:color="auto"/>
      </w:divBdr>
    </w:div>
    <w:div w:id="1216627380">
      <w:bodyDiv w:val="1"/>
      <w:marLeft w:val="0"/>
      <w:marRight w:val="0"/>
      <w:marTop w:val="0"/>
      <w:marBottom w:val="0"/>
      <w:divBdr>
        <w:top w:val="none" w:sz="0" w:space="0" w:color="auto"/>
        <w:left w:val="none" w:sz="0" w:space="0" w:color="auto"/>
        <w:bottom w:val="none" w:sz="0" w:space="0" w:color="auto"/>
        <w:right w:val="none" w:sz="0" w:space="0" w:color="auto"/>
      </w:divBdr>
    </w:div>
    <w:div w:id="1264459952">
      <w:bodyDiv w:val="1"/>
      <w:marLeft w:val="0"/>
      <w:marRight w:val="0"/>
      <w:marTop w:val="0"/>
      <w:marBottom w:val="0"/>
      <w:divBdr>
        <w:top w:val="none" w:sz="0" w:space="0" w:color="auto"/>
        <w:left w:val="none" w:sz="0" w:space="0" w:color="auto"/>
        <w:bottom w:val="none" w:sz="0" w:space="0" w:color="auto"/>
        <w:right w:val="none" w:sz="0" w:space="0" w:color="auto"/>
      </w:divBdr>
    </w:div>
    <w:div w:id="1320034653">
      <w:bodyDiv w:val="1"/>
      <w:marLeft w:val="0"/>
      <w:marRight w:val="0"/>
      <w:marTop w:val="0"/>
      <w:marBottom w:val="0"/>
      <w:divBdr>
        <w:top w:val="none" w:sz="0" w:space="0" w:color="auto"/>
        <w:left w:val="none" w:sz="0" w:space="0" w:color="auto"/>
        <w:bottom w:val="none" w:sz="0" w:space="0" w:color="auto"/>
        <w:right w:val="none" w:sz="0" w:space="0" w:color="auto"/>
      </w:divBdr>
    </w:div>
    <w:div w:id="1376546507">
      <w:bodyDiv w:val="1"/>
      <w:marLeft w:val="0"/>
      <w:marRight w:val="0"/>
      <w:marTop w:val="0"/>
      <w:marBottom w:val="0"/>
      <w:divBdr>
        <w:top w:val="none" w:sz="0" w:space="0" w:color="auto"/>
        <w:left w:val="none" w:sz="0" w:space="0" w:color="auto"/>
        <w:bottom w:val="none" w:sz="0" w:space="0" w:color="auto"/>
        <w:right w:val="none" w:sz="0" w:space="0" w:color="auto"/>
      </w:divBdr>
    </w:div>
    <w:div w:id="1548490791">
      <w:bodyDiv w:val="1"/>
      <w:marLeft w:val="0"/>
      <w:marRight w:val="0"/>
      <w:marTop w:val="0"/>
      <w:marBottom w:val="0"/>
      <w:divBdr>
        <w:top w:val="none" w:sz="0" w:space="0" w:color="auto"/>
        <w:left w:val="none" w:sz="0" w:space="0" w:color="auto"/>
        <w:bottom w:val="none" w:sz="0" w:space="0" w:color="auto"/>
        <w:right w:val="none" w:sz="0" w:space="0" w:color="auto"/>
      </w:divBdr>
    </w:div>
    <w:div w:id="1620063864">
      <w:bodyDiv w:val="1"/>
      <w:marLeft w:val="0"/>
      <w:marRight w:val="0"/>
      <w:marTop w:val="0"/>
      <w:marBottom w:val="0"/>
      <w:divBdr>
        <w:top w:val="none" w:sz="0" w:space="0" w:color="auto"/>
        <w:left w:val="none" w:sz="0" w:space="0" w:color="auto"/>
        <w:bottom w:val="none" w:sz="0" w:space="0" w:color="auto"/>
        <w:right w:val="none" w:sz="0" w:space="0" w:color="auto"/>
      </w:divBdr>
    </w:div>
    <w:div w:id="1641880537">
      <w:bodyDiv w:val="1"/>
      <w:marLeft w:val="0"/>
      <w:marRight w:val="0"/>
      <w:marTop w:val="0"/>
      <w:marBottom w:val="0"/>
      <w:divBdr>
        <w:top w:val="none" w:sz="0" w:space="0" w:color="auto"/>
        <w:left w:val="none" w:sz="0" w:space="0" w:color="auto"/>
        <w:bottom w:val="none" w:sz="0" w:space="0" w:color="auto"/>
        <w:right w:val="none" w:sz="0" w:space="0" w:color="auto"/>
      </w:divBdr>
    </w:div>
    <w:div w:id="1647706294">
      <w:bodyDiv w:val="1"/>
      <w:marLeft w:val="0"/>
      <w:marRight w:val="0"/>
      <w:marTop w:val="0"/>
      <w:marBottom w:val="0"/>
      <w:divBdr>
        <w:top w:val="none" w:sz="0" w:space="0" w:color="auto"/>
        <w:left w:val="none" w:sz="0" w:space="0" w:color="auto"/>
        <w:bottom w:val="none" w:sz="0" w:space="0" w:color="auto"/>
        <w:right w:val="none" w:sz="0" w:space="0" w:color="auto"/>
      </w:divBdr>
    </w:div>
    <w:div w:id="1729106638">
      <w:bodyDiv w:val="1"/>
      <w:marLeft w:val="0"/>
      <w:marRight w:val="0"/>
      <w:marTop w:val="0"/>
      <w:marBottom w:val="0"/>
      <w:divBdr>
        <w:top w:val="none" w:sz="0" w:space="0" w:color="auto"/>
        <w:left w:val="none" w:sz="0" w:space="0" w:color="auto"/>
        <w:bottom w:val="none" w:sz="0" w:space="0" w:color="auto"/>
        <w:right w:val="none" w:sz="0" w:space="0" w:color="auto"/>
      </w:divBdr>
    </w:div>
    <w:div w:id="1927113137">
      <w:bodyDiv w:val="1"/>
      <w:marLeft w:val="0"/>
      <w:marRight w:val="0"/>
      <w:marTop w:val="0"/>
      <w:marBottom w:val="0"/>
      <w:divBdr>
        <w:top w:val="none" w:sz="0" w:space="0" w:color="auto"/>
        <w:left w:val="none" w:sz="0" w:space="0" w:color="auto"/>
        <w:bottom w:val="none" w:sz="0" w:space="0" w:color="auto"/>
        <w:right w:val="none" w:sz="0" w:space="0" w:color="auto"/>
      </w:divBdr>
    </w:div>
    <w:div w:id="1964843127">
      <w:bodyDiv w:val="1"/>
      <w:marLeft w:val="0"/>
      <w:marRight w:val="0"/>
      <w:marTop w:val="0"/>
      <w:marBottom w:val="0"/>
      <w:divBdr>
        <w:top w:val="none" w:sz="0" w:space="0" w:color="auto"/>
        <w:left w:val="none" w:sz="0" w:space="0" w:color="auto"/>
        <w:bottom w:val="none" w:sz="0" w:space="0" w:color="auto"/>
        <w:right w:val="none" w:sz="0" w:space="0" w:color="auto"/>
      </w:divBdr>
    </w:div>
    <w:div w:id="1973242476">
      <w:bodyDiv w:val="1"/>
      <w:marLeft w:val="0"/>
      <w:marRight w:val="0"/>
      <w:marTop w:val="0"/>
      <w:marBottom w:val="0"/>
      <w:divBdr>
        <w:top w:val="none" w:sz="0" w:space="0" w:color="auto"/>
        <w:left w:val="none" w:sz="0" w:space="0" w:color="auto"/>
        <w:bottom w:val="none" w:sz="0" w:space="0" w:color="auto"/>
        <w:right w:val="none" w:sz="0" w:space="0" w:color="auto"/>
      </w:divBdr>
    </w:div>
    <w:div w:id="2006127443">
      <w:bodyDiv w:val="1"/>
      <w:marLeft w:val="0"/>
      <w:marRight w:val="0"/>
      <w:marTop w:val="0"/>
      <w:marBottom w:val="0"/>
      <w:divBdr>
        <w:top w:val="none" w:sz="0" w:space="0" w:color="auto"/>
        <w:left w:val="none" w:sz="0" w:space="0" w:color="auto"/>
        <w:bottom w:val="none" w:sz="0" w:space="0" w:color="auto"/>
        <w:right w:val="none" w:sz="0" w:space="0" w:color="auto"/>
      </w:divBdr>
    </w:div>
    <w:div w:id="2054960205">
      <w:bodyDiv w:val="1"/>
      <w:marLeft w:val="0"/>
      <w:marRight w:val="0"/>
      <w:marTop w:val="0"/>
      <w:marBottom w:val="0"/>
      <w:divBdr>
        <w:top w:val="none" w:sz="0" w:space="0" w:color="auto"/>
        <w:left w:val="none" w:sz="0" w:space="0" w:color="auto"/>
        <w:bottom w:val="none" w:sz="0" w:space="0" w:color="auto"/>
        <w:right w:val="none" w:sz="0" w:space="0" w:color="auto"/>
      </w:divBdr>
    </w:div>
    <w:div w:id="2131628463">
      <w:bodyDiv w:val="1"/>
      <w:marLeft w:val="0"/>
      <w:marRight w:val="0"/>
      <w:marTop w:val="0"/>
      <w:marBottom w:val="0"/>
      <w:divBdr>
        <w:top w:val="none" w:sz="0" w:space="0" w:color="auto"/>
        <w:left w:val="none" w:sz="0" w:space="0" w:color="auto"/>
        <w:bottom w:val="none" w:sz="0" w:space="0" w:color="auto"/>
        <w:right w:val="none" w:sz="0" w:space="0" w:color="auto"/>
      </w:divBdr>
    </w:div>
    <w:div w:id="2133277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google.com/search?sca_esv=8ada79f7ea9a5b94&amp;cs=0&amp;q=The+Joy+of+PHP:+A+Beginner%27s+Guide+to+Programming+Interactive+Web+Applications+with+PHP+and+MySQL+Alan+Forbes&amp;stick=H4sIAAAAAAAAAFWUu27UQBSGCWzQaglQ040ooFyP7fGFLpECBAEKIhKistZje7y2ZzyeGXxrgBoQUsQTUEFHxQvwClQIKkSTBjqkVBCK-NB--s_1PzpzfHXDOt64sFPXpUZLJHN5fHYe7d4_2Dt4HH2YbRzNLi8uLtkSY0psprsGTyQmnBQF9ieS9GXXsbE5ml1abJ0QO-al8SSdJAXJcetzcirBrheGXRdNksynrSGRC4JiNuSFkEezrcViyZeWF0gVxrBM1fidBYGjaDKCpOMgTJgNk4Q2hFVBDCSepzUb2UTykUuSJe1E2iZwBsIGsAXPCrQWBtYestBJQJClxoRzQDKsCssrArBeLBrKAwGIbvrYqcB6G8xdt4zLiWgubSYxHFz7sSMK0J-vklZ4ISCdNKyjYM62t7GQJJzStFFZskGC2qFHHJsWUGIqu3AmCYv60RCW_3czeaECWJsSb5AZiJKeG3uyw9B_VVQ-o6duUxezEpgQD5kuK2Omc8hLStUkMGE7mpIAb6nLx0IL6HY59I7qLUBkLkxwkvZ0Itvum74r4EXIQpEcNFNKxfzBAf03bk4tuwHHp4SdUS_SwLikHKiVwZ49hl3bp_AkJHd9ad5u8oM8RXfqAdUZ2r-9fwNto52UrYVI1XWNbj1ZJykyNdpXNVMrzteCoT1hUrWiZt2m6FEao20pqzVdmXUtNOrWJj9JhFYiQfeGhw_uou1qJdDNWsWp_nL-ypkXP146q6fPfn17_f3r-897rz6-ufbz0-93zw_nm_9-xeH83N9f8QfYlGgqPwQAAA&amp;sa=X&amp;ved=2ahUKEwiS9fv5_LKHAxUhRmwGHSvpAWEQ7fAIegUIABCXBQ"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amazon.in/s/ref=dp_byline_sr_book_1?ie=UTF8&amp;field-author=Steven+Holzner&amp;search-alias=stripbook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www.tutorials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www.google.com/" TargetMode="External"/><Relationship Id="rId10" Type="http://schemas.openxmlformats.org/officeDocument/2006/relationships/hyperlink" Target="https://www.javatpoint.com/http" TargetMode="External"/><Relationship Id="rId19" Type="http://schemas.openxmlformats.org/officeDocument/2006/relationships/image" Target="media/image11.jpeg"/><Relationship Id="rId31" Type="http://schemas.openxmlformats.org/officeDocument/2006/relationships/hyperlink" Target="http://www.javatpoin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www.w3school.com" TargetMode="External"/><Relationship Id="rId30" Type="http://schemas.openxmlformats.org/officeDocument/2006/relationships/hyperlink" Target="http://www.geeksforgeeks.or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F4A127-CDBA-4D7D-BD1F-EEBF2301A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51</Pages>
  <Words>10125</Words>
  <Characters>57716</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 kaur</dc:creator>
  <cp:keywords/>
  <dc:description/>
  <cp:lastModifiedBy>jaismeen johal</cp:lastModifiedBy>
  <cp:revision>133</cp:revision>
  <dcterms:created xsi:type="dcterms:W3CDTF">2024-07-11T11:41:00Z</dcterms:created>
  <dcterms:modified xsi:type="dcterms:W3CDTF">2024-07-22T11:29:00Z</dcterms:modified>
</cp:coreProperties>
</file>